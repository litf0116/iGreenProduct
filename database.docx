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10AA3">
      <w:pPr>
        <w:pStyle w:val="31"/>
        <w:jc w:val="center"/>
      </w:pPr>
      <w:bookmarkStart w:id="0" w:name="_GoBack"/>
      <w:bookmarkEnd w:id="0"/>
      <w:r>
        <w:t>iGreen 充电站维护工单系统</w:t>
      </w:r>
    </w:p>
    <w:p w14:paraId="1022BB21">
      <w:pPr>
        <w:pStyle w:val="3"/>
        <w:jc w:val="center"/>
      </w:pPr>
      <w:r>
        <w:t>数据库表结构文档</w:t>
      </w:r>
    </w:p>
    <w:p w14:paraId="17853A17"/>
    <w:p w14:paraId="02428DFA">
      <w:pPr>
        <w:jc w:val="center"/>
      </w:pPr>
      <w:r>
        <w:t>生成日期: 2025年12月07日</w:t>
      </w:r>
      <w:r>
        <w:br w:type="textWrapping"/>
      </w:r>
      <w:r>
        <w:t>版本: 1.0</w:t>
      </w:r>
      <w:r>
        <w:br w:type="textWrapping"/>
      </w:r>
      <w:r>
        <w:t>技术栈: FastAPI + SQLAlchemy + MySQL/SQLite</w:t>
      </w:r>
    </w:p>
    <w:p w14:paraId="0939765F">
      <w:r>
        <w:br w:type="page"/>
      </w:r>
    </w:p>
    <w:p w14:paraId="65ADC5EB">
      <w:pPr>
        <w:pStyle w:val="3"/>
      </w:pPr>
      <w:r>
        <w:t>目录</w:t>
      </w:r>
    </w:p>
    <w:p w14:paraId="785AC629">
      <w:r>
        <w:t>1. 数据库概述</w:t>
      </w:r>
      <w:r>
        <w:br w:type="textWrapping"/>
      </w:r>
      <w:r>
        <w:t>2. 表结构详细说明</w:t>
      </w:r>
      <w:r>
        <w:br w:type="textWrapping"/>
      </w:r>
      <w:r>
        <w:t xml:space="preserve">   2.1 users - 用户表</w:t>
      </w:r>
      <w:r>
        <w:br w:type="textWrapping"/>
      </w:r>
      <w:r>
        <w:t xml:space="preserve">   2.2 groups - 分组表</w:t>
      </w:r>
      <w:r>
        <w:br w:type="textWrapping"/>
      </w:r>
      <w:r>
        <w:t xml:space="preserve">   2.3 sites - 站点表</w:t>
      </w:r>
      <w:r>
        <w:br w:type="textWrapping"/>
      </w:r>
      <w:r>
        <w:t xml:space="preserve">   2.4 site_level_configs - 站点级别配置表</w:t>
      </w:r>
      <w:r>
        <w:br w:type="textWrapping"/>
      </w:r>
      <w:r>
        <w:t xml:space="preserve">   2.5 tickets - 工单表</w:t>
      </w:r>
      <w:r>
        <w:br w:type="textWrapping"/>
      </w:r>
      <w:r>
        <w:t xml:space="preserve">   2.6 ticket_comments - 工单评论表</w:t>
      </w:r>
      <w:r>
        <w:br w:type="textWrapping"/>
      </w:r>
      <w:r>
        <w:t xml:space="preserve">   2.7 templates - 模板表</w:t>
      </w:r>
      <w:r>
        <w:br w:type="textWrapping"/>
      </w:r>
      <w:r>
        <w:t xml:space="preserve">   2.8 template_steps - 模板步骤表</w:t>
      </w:r>
      <w:r>
        <w:br w:type="textWrapping"/>
      </w:r>
      <w:r>
        <w:t xml:space="preserve">   2.9 template_fields - 模板字段表</w:t>
      </w:r>
      <w:r>
        <w:br w:type="textWrapping"/>
      </w:r>
      <w:r>
        <w:t xml:space="preserve">   2.10 sla_configs - SLA配置表</w:t>
      </w:r>
      <w:r>
        <w:br w:type="textWrapping"/>
      </w:r>
      <w:r>
        <w:t xml:space="preserve">   2.11 problem_types - 问题类型表</w:t>
      </w:r>
      <w:r>
        <w:br w:type="textWrapping"/>
      </w:r>
      <w:r>
        <w:t xml:space="preserve">   2.12 files - 文件表</w:t>
      </w:r>
      <w:r>
        <w:br w:type="textWrapping"/>
      </w:r>
      <w:r>
        <w:t>3. 枚举类型定义</w:t>
      </w:r>
      <w:r>
        <w:br w:type="textWrapping"/>
      </w:r>
      <w:r>
        <w:t>4. 外键关系</w:t>
      </w:r>
      <w:r>
        <w:br w:type="textWrapping"/>
      </w:r>
      <w:r>
        <w:t>5. 索引说明</w:t>
      </w:r>
      <w:r>
        <w:br w:type="textWrapping"/>
      </w:r>
    </w:p>
    <w:p w14:paraId="52B803F2">
      <w:r>
        <w:br w:type="page"/>
      </w:r>
    </w:p>
    <w:p w14:paraId="7DBD3267">
      <w:pPr>
        <w:pStyle w:val="3"/>
      </w:pPr>
      <w:r>
        <w:t>1. 数据库概述</w:t>
      </w:r>
    </w:p>
    <w:p w14:paraId="425B6C59">
      <w:r>
        <w:t>iGreen充电站维护工单系统数据库包含 12 个核心表，用于管理EV充电站的维护工作流程。</w:t>
      </w:r>
      <w:r>
        <w:br w:type="textWrapping"/>
      </w:r>
      <w:r>
        <w:br w:type="textWrapping"/>
      </w:r>
      <w:r>
        <w:t>数据库设计特点：</w:t>
      </w:r>
      <w:r>
        <w:br w:type="textWrapping"/>
      </w:r>
      <w:r>
        <w:t>• 使用UUID作为主键，确保分布式环境下的唯一性</w:t>
      </w:r>
      <w:r>
        <w:br w:type="textWrapping"/>
      </w:r>
      <w:r>
        <w:t>• 采用枚举类型约束数据一致性</w:t>
      </w:r>
      <w:r>
        <w:br w:type="textWrapping"/>
      </w:r>
      <w:r>
        <w:t>• JSON字段支持灵活的扩展数据存储</w:t>
      </w:r>
      <w:r>
        <w:br w:type="textWrapping"/>
      </w:r>
      <w:r>
        <w:t>• 完善的外键关系和级联删除策略</w:t>
      </w:r>
      <w:r>
        <w:br w:type="textWrapping"/>
      </w:r>
      <w:r>
        <w:t>• 自动时间戳管理（created_at, updated_at）</w:t>
      </w:r>
      <w:r>
        <w:br w:type="textWrapping"/>
      </w:r>
      <w:r>
        <w:br w:type="textWrapping"/>
      </w:r>
      <w:r>
        <w:t>总字段数：88 个</w:t>
      </w:r>
      <w:r>
        <w:br w:type="textWrapping"/>
      </w:r>
      <w:r>
        <w:t>总索引数：29 个</w:t>
      </w:r>
    </w:p>
    <w:p w14:paraId="511B6C07">
      <w:pPr>
        <w:pStyle w:val="4"/>
      </w:pPr>
      <w:r>
        <w:t>数据库统计信息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4C02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160" w:type="dxa"/>
            <w:shd w:val="clear" w:color="auto" w:fill="0EA5E9"/>
            <w:vAlign w:val="center"/>
          </w:tcPr>
          <w:p w14:paraId="14653C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0A7064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0BDD6B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字段数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6CA359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索引数</w:t>
            </w:r>
          </w:p>
        </w:tc>
      </w:tr>
      <w:tr w14:paraId="1EAD3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10DC0">
            <w:pPr>
              <w:spacing w:after="0" w:line="240" w:lineRule="auto"/>
              <w:jc w:val="center"/>
            </w:pPr>
            <w:r>
              <w:t>users</w:t>
            </w:r>
          </w:p>
        </w:tc>
        <w:tc>
          <w:tcPr>
            <w:tcW w:w="2160" w:type="dxa"/>
          </w:tcPr>
          <w:p w14:paraId="65CE96BE">
            <w:pPr>
              <w:spacing w:after="0" w:line="240" w:lineRule="auto"/>
              <w:jc w:val="center"/>
            </w:pPr>
            <w:r>
              <w:t>用户表</w:t>
            </w:r>
          </w:p>
        </w:tc>
        <w:tc>
          <w:tcPr>
            <w:tcW w:w="2160" w:type="dxa"/>
          </w:tcPr>
          <w:p w14:paraId="707D8CDD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160" w:type="dxa"/>
          </w:tcPr>
          <w:p w14:paraId="2D99C1EB">
            <w:pPr>
              <w:spacing w:after="0" w:line="240" w:lineRule="auto"/>
              <w:jc w:val="center"/>
            </w:pPr>
            <w:r>
              <w:t>4</w:t>
            </w:r>
          </w:p>
        </w:tc>
      </w:tr>
      <w:tr w14:paraId="4229EB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6F98B">
            <w:pPr>
              <w:spacing w:after="0" w:line="240" w:lineRule="auto"/>
              <w:jc w:val="center"/>
            </w:pPr>
            <w:r>
              <w:t>groups</w:t>
            </w:r>
          </w:p>
        </w:tc>
        <w:tc>
          <w:tcPr>
            <w:tcW w:w="2160" w:type="dxa"/>
          </w:tcPr>
          <w:p w14:paraId="576EADA3">
            <w:pPr>
              <w:spacing w:after="0" w:line="240" w:lineRule="auto"/>
              <w:jc w:val="center"/>
            </w:pPr>
            <w:r>
              <w:t>分组表</w:t>
            </w:r>
          </w:p>
        </w:tc>
        <w:tc>
          <w:tcPr>
            <w:tcW w:w="2160" w:type="dxa"/>
          </w:tcPr>
          <w:p w14:paraId="27DD0429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7EE69DAA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5FCD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4199E8">
            <w:pPr>
              <w:spacing w:after="0" w:line="240" w:lineRule="auto"/>
              <w:jc w:val="center"/>
            </w:pPr>
            <w:r>
              <w:t>sites</w:t>
            </w:r>
          </w:p>
        </w:tc>
        <w:tc>
          <w:tcPr>
            <w:tcW w:w="2160" w:type="dxa"/>
          </w:tcPr>
          <w:p w14:paraId="764ACA7F">
            <w:pPr>
              <w:spacing w:after="0" w:line="240" w:lineRule="auto"/>
              <w:jc w:val="center"/>
            </w:pPr>
            <w:r>
              <w:t>站点表</w:t>
            </w:r>
          </w:p>
        </w:tc>
        <w:tc>
          <w:tcPr>
            <w:tcW w:w="2160" w:type="dxa"/>
          </w:tcPr>
          <w:p w14:paraId="299CFD52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250B22BE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09CAE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93D304">
            <w:pPr>
              <w:spacing w:after="0" w:line="240" w:lineRule="auto"/>
              <w:jc w:val="center"/>
            </w:pPr>
            <w:r>
              <w:t>site_level_configs</w:t>
            </w:r>
          </w:p>
        </w:tc>
        <w:tc>
          <w:tcPr>
            <w:tcW w:w="2160" w:type="dxa"/>
          </w:tcPr>
          <w:p w14:paraId="7B871C52">
            <w:pPr>
              <w:spacing w:after="0" w:line="240" w:lineRule="auto"/>
              <w:jc w:val="center"/>
            </w:pPr>
            <w:r>
              <w:t>站点级别配置表</w:t>
            </w:r>
          </w:p>
        </w:tc>
        <w:tc>
          <w:tcPr>
            <w:tcW w:w="2160" w:type="dxa"/>
          </w:tcPr>
          <w:p w14:paraId="5BB1015A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326C164D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34C06D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701F33">
            <w:pPr>
              <w:spacing w:after="0" w:line="240" w:lineRule="auto"/>
              <w:jc w:val="center"/>
            </w:pPr>
            <w:r>
              <w:t>tickets</w:t>
            </w:r>
          </w:p>
        </w:tc>
        <w:tc>
          <w:tcPr>
            <w:tcW w:w="2160" w:type="dxa"/>
          </w:tcPr>
          <w:p w14:paraId="538C0A09">
            <w:pPr>
              <w:spacing w:after="0" w:line="240" w:lineRule="auto"/>
              <w:jc w:val="center"/>
            </w:pPr>
            <w:r>
              <w:t>工单表</w:t>
            </w:r>
          </w:p>
        </w:tc>
        <w:tc>
          <w:tcPr>
            <w:tcW w:w="2160" w:type="dxa"/>
          </w:tcPr>
          <w:p w14:paraId="0345695A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2160" w:type="dxa"/>
          </w:tcPr>
          <w:p w14:paraId="63A6E8FF">
            <w:pPr>
              <w:spacing w:after="0" w:line="240" w:lineRule="auto"/>
              <w:jc w:val="center"/>
            </w:pPr>
            <w:r>
              <w:t>5</w:t>
            </w:r>
          </w:p>
        </w:tc>
      </w:tr>
      <w:tr w14:paraId="1EE8F3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38D92B">
            <w:pPr>
              <w:spacing w:after="0" w:line="240" w:lineRule="auto"/>
              <w:jc w:val="center"/>
            </w:pPr>
            <w:r>
              <w:t>ticket_comments</w:t>
            </w:r>
          </w:p>
        </w:tc>
        <w:tc>
          <w:tcPr>
            <w:tcW w:w="2160" w:type="dxa"/>
          </w:tcPr>
          <w:p w14:paraId="6F031E6D">
            <w:pPr>
              <w:spacing w:after="0" w:line="240" w:lineRule="auto"/>
              <w:jc w:val="center"/>
            </w:pPr>
            <w:r>
              <w:t>工单评论表</w:t>
            </w:r>
          </w:p>
        </w:tc>
        <w:tc>
          <w:tcPr>
            <w:tcW w:w="2160" w:type="dxa"/>
          </w:tcPr>
          <w:p w14:paraId="594A80F3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160" w:type="dxa"/>
          </w:tcPr>
          <w:p w14:paraId="118220F0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5D605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273C8C">
            <w:pPr>
              <w:spacing w:after="0" w:line="240" w:lineRule="auto"/>
              <w:jc w:val="center"/>
            </w:pPr>
            <w:r>
              <w:t>templates</w:t>
            </w:r>
          </w:p>
        </w:tc>
        <w:tc>
          <w:tcPr>
            <w:tcW w:w="2160" w:type="dxa"/>
          </w:tcPr>
          <w:p w14:paraId="0FF46DC7">
            <w:pPr>
              <w:spacing w:after="0" w:line="240" w:lineRule="auto"/>
              <w:jc w:val="center"/>
            </w:pPr>
            <w:r>
              <w:t>模板表</w:t>
            </w:r>
          </w:p>
        </w:tc>
        <w:tc>
          <w:tcPr>
            <w:tcW w:w="2160" w:type="dxa"/>
          </w:tcPr>
          <w:p w14:paraId="3D9133B3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7ACFBC1B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5A050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EFC938">
            <w:pPr>
              <w:spacing w:after="0" w:line="240" w:lineRule="auto"/>
              <w:jc w:val="center"/>
            </w:pPr>
            <w:r>
              <w:t>template_steps</w:t>
            </w:r>
          </w:p>
        </w:tc>
        <w:tc>
          <w:tcPr>
            <w:tcW w:w="2160" w:type="dxa"/>
          </w:tcPr>
          <w:p w14:paraId="0D5488E2">
            <w:pPr>
              <w:spacing w:after="0" w:line="240" w:lineRule="auto"/>
              <w:jc w:val="center"/>
            </w:pPr>
            <w:r>
              <w:t>模板步骤表</w:t>
            </w:r>
          </w:p>
        </w:tc>
        <w:tc>
          <w:tcPr>
            <w:tcW w:w="2160" w:type="dxa"/>
          </w:tcPr>
          <w:p w14:paraId="3C480468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10C9A3F6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689C94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D5C2CB">
            <w:pPr>
              <w:spacing w:after="0" w:line="240" w:lineRule="auto"/>
              <w:jc w:val="center"/>
            </w:pPr>
            <w:r>
              <w:t>template_fields</w:t>
            </w:r>
          </w:p>
        </w:tc>
        <w:tc>
          <w:tcPr>
            <w:tcW w:w="2160" w:type="dxa"/>
          </w:tcPr>
          <w:p w14:paraId="1EC2D4F4">
            <w:pPr>
              <w:spacing w:after="0" w:line="240" w:lineRule="auto"/>
              <w:jc w:val="center"/>
            </w:pPr>
            <w:r>
              <w:t>模板字段表</w:t>
            </w:r>
          </w:p>
        </w:tc>
        <w:tc>
          <w:tcPr>
            <w:tcW w:w="2160" w:type="dxa"/>
          </w:tcPr>
          <w:p w14:paraId="7EEBFDF5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7D31EE41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550F1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9586CF">
            <w:pPr>
              <w:spacing w:after="0" w:line="240" w:lineRule="auto"/>
              <w:jc w:val="center"/>
            </w:pPr>
            <w:r>
              <w:t>sla_configs</w:t>
            </w:r>
          </w:p>
        </w:tc>
        <w:tc>
          <w:tcPr>
            <w:tcW w:w="2160" w:type="dxa"/>
          </w:tcPr>
          <w:p w14:paraId="5D52A5FA">
            <w:pPr>
              <w:spacing w:after="0" w:line="240" w:lineRule="auto"/>
              <w:jc w:val="center"/>
            </w:pPr>
            <w:r>
              <w:t>SLA配置表</w:t>
            </w:r>
          </w:p>
        </w:tc>
        <w:tc>
          <w:tcPr>
            <w:tcW w:w="2160" w:type="dxa"/>
          </w:tcPr>
          <w:p w14:paraId="3CFB4F53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404A7F09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34409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DAB1DF">
            <w:pPr>
              <w:spacing w:after="0" w:line="240" w:lineRule="auto"/>
              <w:jc w:val="center"/>
            </w:pPr>
            <w:r>
              <w:t>problem_types</w:t>
            </w:r>
          </w:p>
        </w:tc>
        <w:tc>
          <w:tcPr>
            <w:tcW w:w="2160" w:type="dxa"/>
          </w:tcPr>
          <w:p w14:paraId="6A51AA1D">
            <w:pPr>
              <w:spacing w:after="0" w:line="240" w:lineRule="auto"/>
              <w:jc w:val="center"/>
            </w:pPr>
            <w:r>
              <w:t>问题类型表</w:t>
            </w:r>
          </w:p>
        </w:tc>
        <w:tc>
          <w:tcPr>
            <w:tcW w:w="2160" w:type="dxa"/>
          </w:tcPr>
          <w:p w14:paraId="38F57566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160" w:type="dxa"/>
          </w:tcPr>
          <w:p w14:paraId="731CB573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5A21E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A0B095">
            <w:pPr>
              <w:spacing w:after="0" w:line="240" w:lineRule="auto"/>
              <w:jc w:val="center"/>
            </w:pPr>
            <w:r>
              <w:t>files</w:t>
            </w:r>
          </w:p>
        </w:tc>
        <w:tc>
          <w:tcPr>
            <w:tcW w:w="2160" w:type="dxa"/>
          </w:tcPr>
          <w:p w14:paraId="6D57D1C7">
            <w:pPr>
              <w:spacing w:after="0" w:line="240" w:lineRule="auto"/>
              <w:jc w:val="center"/>
            </w:pPr>
            <w:r>
              <w:t>文件表</w:t>
            </w:r>
          </w:p>
        </w:tc>
        <w:tc>
          <w:tcPr>
            <w:tcW w:w="2160" w:type="dxa"/>
          </w:tcPr>
          <w:p w14:paraId="2F73DBE3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3B140BB3">
            <w:pPr>
              <w:spacing w:after="0" w:line="240" w:lineRule="auto"/>
              <w:jc w:val="center"/>
            </w:pPr>
            <w:r>
              <w:t>1</w:t>
            </w:r>
          </w:p>
        </w:tc>
      </w:tr>
    </w:tbl>
    <w:p w14:paraId="3305243C">
      <w:r>
        <w:br w:type="page"/>
      </w:r>
    </w:p>
    <w:p w14:paraId="0B3EC6DF">
      <w:pPr>
        <w:pStyle w:val="3"/>
      </w:pPr>
      <w:r>
        <w:t>2. 表结构详细说明</w:t>
      </w:r>
    </w:p>
    <w:p w14:paraId="1DA5DF87">
      <w:pPr>
        <w:pStyle w:val="4"/>
      </w:pPr>
      <w:r>
        <w:t>2.1 users - 用户表</w:t>
      </w:r>
    </w:p>
    <w:p w14:paraId="6118C9EA">
      <w:r>
        <w:rPr>
          <w:b/>
        </w:rPr>
        <w:t xml:space="preserve">描述: </w:t>
      </w:r>
      <w:r>
        <w:t>存储系统用户信息，包括管理员、工程师和经理</w:t>
      </w:r>
    </w:p>
    <w:p w14:paraId="26E09DB4">
      <w:r>
        <w:rPr>
          <w:b/>
        </w:rPr>
        <w:t xml:space="preserve">字段数: </w:t>
      </w:r>
      <w:r>
        <w:t>10</w:t>
      </w:r>
    </w:p>
    <w:p w14:paraId="4D4FB68E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454"/>
        <w:gridCol w:w="776"/>
        <w:gridCol w:w="528"/>
        <w:gridCol w:w="2169"/>
        <w:gridCol w:w="1570"/>
        <w:gridCol w:w="696"/>
      </w:tblGrid>
      <w:tr w14:paraId="5476D3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663" w:type="dxa"/>
            <w:shd w:val="clear" w:color="auto" w:fill="0EA5E9"/>
            <w:vAlign w:val="center"/>
          </w:tcPr>
          <w:p w14:paraId="787EEEE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454" w:type="dxa"/>
            <w:shd w:val="clear" w:color="auto" w:fill="0EA5E9"/>
            <w:vAlign w:val="center"/>
          </w:tcPr>
          <w:p w14:paraId="2BB0CA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776" w:type="dxa"/>
            <w:shd w:val="clear" w:color="auto" w:fill="0EA5E9"/>
            <w:vAlign w:val="center"/>
          </w:tcPr>
          <w:p w14:paraId="1C71C49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528" w:type="dxa"/>
            <w:shd w:val="clear" w:color="auto" w:fill="0EA5E9"/>
            <w:vAlign w:val="center"/>
          </w:tcPr>
          <w:p w14:paraId="4E7474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2169" w:type="dxa"/>
            <w:shd w:val="clear" w:color="auto" w:fill="0EA5E9"/>
            <w:vAlign w:val="center"/>
          </w:tcPr>
          <w:p w14:paraId="0BC988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570" w:type="dxa"/>
            <w:shd w:val="clear" w:color="auto" w:fill="0EA5E9"/>
            <w:vAlign w:val="center"/>
          </w:tcPr>
          <w:p w14:paraId="5A284C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696" w:type="dxa"/>
            <w:shd w:val="clear" w:color="auto" w:fill="0EA5E9"/>
            <w:vAlign w:val="center"/>
          </w:tcPr>
          <w:p w14:paraId="059BD9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F2645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42A45977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454" w:type="dxa"/>
          </w:tcPr>
          <w:p w14:paraId="3FF0C79C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776" w:type="dxa"/>
          </w:tcPr>
          <w:p w14:paraId="27D2955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729A8367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2169" w:type="dxa"/>
          </w:tcPr>
          <w:p w14:paraId="53BE05B1">
            <w:pPr>
              <w:spacing w:after="0" w:line="240" w:lineRule="auto"/>
            </w:pPr>
          </w:p>
        </w:tc>
        <w:tc>
          <w:tcPr>
            <w:tcW w:w="1570" w:type="dxa"/>
          </w:tcPr>
          <w:p w14:paraId="1D07CCC0">
            <w:pPr>
              <w:spacing w:after="0" w:line="240" w:lineRule="auto"/>
            </w:pPr>
            <w:r>
              <w:t>UUID</w:t>
            </w:r>
          </w:p>
        </w:tc>
        <w:tc>
          <w:tcPr>
            <w:tcW w:w="696" w:type="dxa"/>
          </w:tcPr>
          <w:p w14:paraId="2EB079CD">
            <w:pPr>
              <w:spacing w:after="0" w:line="240" w:lineRule="auto"/>
            </w:pPr>
            <w:r>
              <w:t>主键，UUID格式</w:t>
            </w:r>
          </w:p>
        </w:tc>
      </w:tr>
      <w:tr w14:paraId="3C155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6CF31D25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454" w:type="dxa"/>
          </w:tcPr>
          <w:p w14:paraId="79C1C0C8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776" w:type="dxa"/>
          </w:tcPr>
          <w:p w14:paraId="44087898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11BF1EAC">
            <w:pPr>
              <w:spacing w:after="0" w:line="240" w:lineRule="auto"/>
            </w:pPr>
          </w:p>
        </w:tc>
        <w:tc>
          <w:tcPr>
            <w:tcW w:w="2169" w:type="dxa"/>
          </w:tcPr>
          <w:p w14:paraId="012C0B4C">
            <w:pPr>
              <w:spacing w:after="0" w:line="240" w:lineRule="auto"/>
            </w:pPr>
          </w:p>
        </w:tc>
        <w:tc>
          <w:tcPr>
            <w:tcW w:w="1570" w:type="dxa"/>
          </w:tcPr>
          <w:p w14:paraId="0D6F5481">
            <w:pPr>
              <w:spacing w:after="0" w:line="240" w:lineRule="auto"/>
            </w:pPr>
          </w:p>
        </w:tc>
        <w:tc>
          <w:tcPr>
            <w:tcW w:w="696" w:type="dxa"/>
          </w:tcPr>
          <w:p w14:paraId="3B2BEAF2">
            <w:pPr>
              <w:spacing w:after="0" w:line="240" w:lineRule="auto"/>
            </w:pPr>
            <w:r>
              <w:t>用户全名</w:t>
            </w:r>
          </w:p>
        </w:tc>
      </w:tr>
      <w:tr w14:paraId="63A6C4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4918D2E8">
            <w:pPr>
              <w:spacing w:after="0" w:line="240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454" w:type="dxa"/>
          </w:tcPr>
          <w:p w14:paraId="06AC4BE3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776" w:type="dxa"/>
          </w:tcPr>
          <w:p w14:paraId="1DD0A9C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338E4669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2169" w:type="dxa"/>
          </w:tcPr>
          <w:p w14:paraId="42D6C24D">
            <w:pPr>
              <w:spacing w:after="0" w:line="240" w:lineRule="auto"/>
            </w:pPr>
          </w:p>
        </w:tc>
        <w:tc>
          <w:tcPr>
            <w:tcW w:w="1570" w:type="dxa"/>
          </w:tcPr>
          <w:p w14:paraId="637DC73D">
            <w:pPr>
              <w:spacing w:after="0" w:line="240" w:lineRule="auto"/>
            </w:pPr>
          </w:p>
        </w:tc>
        <w:tc>
          <w:tcPr>
            <w:tcW w:w="696" w:type="dxa"/>
          </w:tcPr>
          <w:p w14:paraId="43C01929">
            <w:pPr>
              <w:spacing w:after="0" w:line="240" w:lineRule="auto"/>
            </w:pPr>
            <w:r>
              <w:t>用户</w:t>
            </w:r>
            <w:r>
              <w:rPr>
                <w:rFonts w:hint="eastAsia" w:eastAsia="宋体"/>
                <w:lang w:val="en-US" w:eastAsia="zh-CN"/>
              </w:rPr>
              <w:t>登陆</w:t>
            </w:r>
            <w:r>
              <w:t>名（唯一）</w:t>
            </w:r>
          </w:p>
        </w:tc>
      </w:tr>
      <w:tr w14:paraId="6566DF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0776C69C">
            <w:pPr>
              <w:spacing w:after="0" w:line="240" w:lineRule="auto"/>
            </w:pPr>
            <w:r>
              <w:rPr>
                <w:sz w:val="18"/>
              </w:rPr>
              <w:t>hashed_password</w:t>
            </w:r>
          </w:p>
        </w:tc>
        <w:tc>
          <w:tcPr>
            <w:tcW w:w="1454" w:type="dxa"/>
          </w:tcPr>
          <w:p w14:paraId="3E1649D8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776" w:type="dxa"/>
          </w:tcPr>
          <w:p w14:paraId="62BAB453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35C96D9D">
            <w:pPr>
              <w:spacing w:after="0" w:line="240" w:lineRule="auto"/>
            </w:pPr>
          </w:p>
        </w:tc>
        <w:tc>
          <w:tcPr>
            <w:tcW w:w="2169" w:type="dxa"/>
          </w:tcPr>
          <w:p w14:paraId="2902468D">
            <w:pPr>
              <w:spacing w:after="0" w:line="240" w:lineRule="auto"/>
            </w:pPr>
          </w:p>
        </w:tc>
        <w:tc>
          <w:tcPr>
            <w:tcW w:w="1570" w:type="dxa"/>
          </w:tcPr>
          <w:p w14:paraId="5F5F7BD0">
            <w:pPr>
              <w:spacing w:after="0" w:line="240" w:lineRule="auto"/>
            </w:pPr>
          </w:p>
        </w:tc>
        <w:tc>
          <w:tcPr>
            <w:tcW w:w="696" w:type="dxa"/>
          </w:tcPr>
          <w:p w14:paraId="70F62B1E">
            <w:pPr>
              <w:spacing w:after="0" w:line="240" w:lineRule="auto"/>
            </w:pPr>
            <w:r>
              <w:t>加密后的密码</w:t>
            </w:r>
          </w:p>
        </w:tc>
      </w:tr>
      <w:tr w14:paraId="65153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1070BF9F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phone</w:t>
            </w:r>
            <w:r>
              <w:rPr>
                <w:rFonts w:hint="default" w:eastAsia="宋体"/>
                <w:sz w:val="18"/>
                <w:lang w:val="en-US" w:eastAsia="zh-CN"/>
              </w:rPr>
              <w:t>_number</w:t>
            </w:r>
          </w:p>
        </w:tc>
        <w:tc>
          <w:tcPr>
            <w:tcW w:w="1454" w:type="dxa"/>
          </w:tcPr>
          <w:p w14:paraId="59BE895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776" w:type="dxa"/>
          </w:tcPr>
          <w:p w14:paraId="3450D9E4">
            <w:pPr>
              <w:spacing w:after="0" w:line="240" w:lineRule="auto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YES</w:t>
            </w:r>
          </w:p>
        </w:tc>
        <w:tc>
          <w:tcPr>
            <w:tcW w:w="528" w:type="dxa"/>
          </w:tcPr>
          <w:p w14:paraId="38A2702C">
            <w:pPr>
              <w:spacing w:after="0" w:line="240" w:lineRule="auto"/>
            </w:pPr>
          </w:p>
        </w:tc>
        <w:tc>
          <w:tcPr>
            <w:tcW w:w="2169" w:type="dxa"/>
          </w:tcPr>
          <w:p w14:paraId="15790CD1">
            <w:pPr>
              <w:spacing w:after="0" w:line="240" w:lineRule="auto"/>
            </w:pPr>
          </w:p>
        </w:tc>
        <w:tc>
          <w:tcPr>
            <w:tcW w:w="1570" w:type="dxa"/>
          </w:tcPr>
          <w:p w14:paraId="41A2C17C">
            <w:pPr>
              <w:spacing w:after="0" w:line="240" w:lineRule="auto"/>
            </w:pPr>
          </w:p>
        </w:tc>
        <w:tc>
          <w:tcPr>
            <w:tcW w:w="696" w:type="dxa"/>
          </w:tcPr>
          <w:p w14:paraId="38D2368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用户电话</w:t>
            </w:r>
          </w:p>
        </w:tc>
      </w:tr>
      <w:tr w14:paraId="45C48B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423FBC07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email</w:t>
            </w:r>
          </w:p>
        </w:tc>
        <w:tc>
          <w:tcPr>
            <w:tcW w:w="1454" w:type="dxa"/>
          </w:tcPr>
          <w:p w14:paraId="6CA8382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776" w:type="dxa"/>
          </w:tcPr>
          <w:p w14:paraId="1F60170C"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YES</w:t>
            </w:r>
          </w:p>
        </w:tc>
        <w:tc>
          <w:tcPr>
            <w:tcW w:w="528" w:type="dxa"/>
          </w:tcPr>
          <w:p w14:paraId="709A8349">
            <w:pPr>
              <w:spacing w:after="0" w:line="240" w:lineRule="auto"/>
            </w:pPr>
          </w:p>
        </w:tc>
        <w:tc>
          <w:tcPr>
            <w:tcW w:w="2169" w:type="dxa"/>
          </w:tcPr>
          <w:p w14:paraId="77149D35">
            <w:pPr>
              <w:spacing w:after="0" w:line="240" w:lineRule="auto"/>
            </w:pPr>
          </w:p>
        </w:tc>
        <w:tc>
          <w:tcPr>
            <w:tcW w:w="1570" w:type="dxa"/>
          </w:tcPr>
          <w:p w14:paraId="7B20B9CF">
            <w:pPr>
              <w:spacing w:after="0" w:line="240" w:lineRule="auto"/>
            </w:pPr>
          </w:p>
        </w:tc>
        <w:tc>
          <w:tcPr>
            <w:tcW w:w="696" w:type="dxa"/>
          </w:tcPr>
          <w:p w14:paraId="78376F5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用户邮箱</w:t>
            </w:r>
          </w:p>
        </w:tc>
      </w:tr>
      <w:tr w14:paraId="7E980C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3F941CA1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line</w:t>
            </w:r>
            <w:r>
              <w:rPr>
                <w:rFonts w:hint="default" w:eastAsia="宋体"/>
                <w:sz w:val="18"/>
                <w:lang w:val="en-US" w:eastAsia="zh-CN"/>
              </w:rPr>
              <w:t>_id</w:t>
            </w:r>
          </w:p>
        </w:tc>
        <w:tc>
          <w:tcPr>
            <w:tcW w:w="1454" w:type="dxa"/>
          </w:tcPr>
          <w:p w14:paraId="5188CD29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776" w:type="dxa"/>
          </w:tcPr>
          <w:p w14:paraId="23D268D7"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YES</w:t>
            </w:r>
          </w:p>
        </w:tc>
        <w:tc>
          <w:tcPr>
            <w:tcW w:w="528" w:type="dxa"/>
          </w:tcPr>
          <w:p w14:paraId="152C6BF2">
            <w:pPr>
              <w:spacing w:after="0" w:line="240" w:lineRule="auto"/>
            </w:pPr>
          </w:p>
        </w:tc>
        <w:tc>
          <w:tcPr>
            <w:tcW w:w="2169" w:type="dxa"/>
          </w:tcPr>
          <w:p w14:paraId="05F990C0">
            <w:pPr>
              <w:spacing w:after="0" w:line="240" w:lineRule="auto"/>
            </w:pPr>
          </w:p>
        </w:tc>
        <w:tc>
          <w:tcPr>
            <w:tcW w:w="1570" w:type="dxa"/>
          </w:tcPr>
          <w:p w14:paraId="2F14D681">
            <w:pPr>
              <w:spacing w:after="0" w:line="240" w:lineRule="auto"/>
            </w:pPr>
          </w:p>
        </w:tc>
        <w:tc>
          <w:tcPr>
            <w:tcW w:w="696" w:type="dxa"/>
          </w:tcPr>
          <w:p w14:paraId="2CC2ED0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用户line id</w:t>
            </w:r>
          </w:p>
        </w:tc>
      </w:tr>
      <w:tr w14:paraId="244F94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2F78973F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454" w:type="dxa"/>
          </w:tcPr>
          <w:p w14:paraId="19F8EC55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776" w:type="dxa"/>
          </w:tcPr>
          <w:p w14:paraId="4BF5AA2E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60733E89">
            <w:pPr>
              <w:spacing w:after="0" w:line="240" w:lineRule="auto"/>
            </w:pPr>
          </w:p>
        </w:tc>
        <w:tc>
          <w:tcPr>
            <w:tcW w:w="2169" w:type="dxa"/>
          </w:tcPr>
          <w:p w14:paraId="1BD80B36">
            <w:pPr>
              <w:spacing w:after="0" w:line="240" w:lineRule="auto"/>
            </w:pPr>
            <w:r>
              <w:t>engineer</w:t>
            </w:r>
          </w:p>
        </w:tc>
        <w:tc>
          <w:tcPr>
            <w:tcW w:w="1570" w:type="dxa"/>
          </w:tcPr>
          <w:p w14:paraId="77DA0FF5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  <w:r>
              <w:t xml:space="preserve">dmin, </w:t>
            </w:r>
            <w:r>
              <w:rPr>
                <w:rFonts w:hint="eastAsia" w:eastAsia="宋体"/>
                <w:lang w:val="en-US" w:eastAsia="zh-CN"/>
              </w:rPr>
              <w:t>Electrical E</w:t>
            </w:r>
            <w:r>
              <w:t xml:space="preserve">ngineer, </w:t>
            </w:r>
            <w:r>
              <w:rPr>
                <w:rFonts w:hint="eastAsia" w:eastAsia="宋体"/>
                <w:lang w:val="en-US" w:eastAsia="zh-CN"/>
              </w:rPr>
              <w:t>Electrician,</w:t>
            </w:r>
          </w:p>
          <w:p w14:paraId="4CFCFD15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Leader,</w:t>
            </w:r>
          </w:p>
          <w:p w14:paraId="78533EC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Manager,</w:t>
            </w:r>
          </w:p>
          <w:p w14:paraId="426E02D3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High-Level Support</w:t>
            </w:r>
          </w:p>
        </w:tc>
        <w:tc>
          <w:tcPr>
            <w:tcW w:w="696" w:type="dxa"/>
          </w:tcPr>
          <w:p w14:paraId="57021DF9">
            <w:pPr>
              <w:spacing w:after="0" w:line="240" w:lineRule="auto"/>
            </w:pPr>
            <w:r>
              <w:t>用户角色</w:t>
            </w:r>
          </w:p>
        </w:tc>
      </w:tr>
      <w:tr w14:paraId="010C2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27C5CA8B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company_name</w:t>
            </w:r>
          </w:p>
        </w:tc>
        <w:tc>
          <w:tcPr>
            <w:tcW w:w="1454" w:type="dxa"/>
          </w:tcPr>
          <w:p w14:paraId="6E6206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776" w:type="dxa"/>
          </w:tcPr>
          <w:p w14:paraId="5BA47B5E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NO</w:t>
            </w:r>
          </w:p>
        </w:tc>
        <w:tc>
          <w:tcPr>
            <w:tcW w:w="528" w:type="dxa"/>
          </w:tcPr>
          <w:p w14:paraId="4287273C">
            <w:pPr>
              <w:spacing w:after="0" w:line="240" w:lineRule="auto"/>
            </w:pPr>
          </w:p>
        </w:tc>
        <w:tc>
          <w:tcPr>
            <w:tcW w:w="2169" w:type="dxa"/>
          </w:tcPr>
          <w:p w14:paraId="73534BE8">
            <w:pPr>
              <w:spacing w:after="0" w:line="240" w:lineRule="auto"/>
            </w:pPr>
          </w:p>
        </w:tc>
        <w:tc>
          <w:tcPr>
            <w:tcW w:w="1570" w:type="dxa"/>
          </w:tcPr>
          <w:p w14:paraId="7BDEA83D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696" w:type="dxa"/>
          </w:tcPr>
          <w:p w14:paraId="70532A0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用户所属公司</w:t>
            </w:r>
          </w:p>
        </w:tc>
      </w:tr>
      <w:tr w14:paraId="0B555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40E6EEFB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454" w:type="dxa"/>
          </w:tcPr>
          <w:p w14:paraId="2866F1B6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776" w:type="dxa"/>
          </w:tcPr>
          <w:p w14:paraId="7BB1DDA4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5819006E">
            <w:pPr>
              <w:spacing w:after="0" w:line="240" w:lineRule="auto"/>
            </w:pPr>
          </w:p>
        </w:tc>
        <w:tc>
          <w:tcPr>
            <w:tcW w:w="2169" w:type="dxa"/>
          </w:tcPr>
          <w:p w14:paraId="7F61BF15">
            <w:pPr>
              <w:spacing w:after="0" w:line="240" w:lineRule="auto"/>
            </w:pPr>
            <w:r>
              <w:t>active</w:t>
            </w:r>
          </w:p>
        </w:tc>
        <w:tc>
          <w:tcPr>
            <w:tcW w:w="1570" w:type="dxa"/>
          </w:tcPr>
          <w:p w14:paraId="5DC90810">
            <w:pPr>
              <w:spacing w:after="0" w:line="240" w:lineRule="auto"/>
            </w:pPr>
            <w:r>
              <w:t>active, inactive</w:t>
            </w:r>
          </w:p>
        </w:tc>
        <w:tc>
          <w:tcPr>
            <w:tcW w:w="696" w:type="dxa"/>
          </w:tcPr>
          <w:p w14:paraId="35F2D84C">
            <w:pPr>
              <w:spacing w:after="0" w:line="240" w:lineRule="auto"/>
            </w:pPr>
            <w:r>
              <w:t>用户状态</w:t>
            </w:r>
          </w:p>
        </w:tc>
      </w:tr>
      <w:tr w14:paraId="75922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2965A881">
            <w:pPr>
              <w:spacing w:after="0" w:line="240" w:lineRule="auto"/>
            </w:pPr>
            <w:r>
              <w:rPr>
                <w:sz w:val="18"/>
              </w:rPr>
              <w:t>group_id</w:t>
            </w:r>
          </w:p>
        </w:tc>
        <w:tc>
          <w:tcPr>
            <w:tcW w:w="1454" w:type="dxa"/>
          </w:tcPr>
          <w:p w14:paraId="69570082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776" w:type="dxa"/>
          </w:tcPr>
          <w:p w14:paraId="52604EA9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528" w:type="dxa"/>
          </w:tcPr>
          <w:p w14:paraId="7F113573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169" w:type="dxa"/>
          </w:tcPr>
          <w:p w14:paraId="181D365A">
            <w:pPr>
              <w:spacing w:after="0" w:line="240" w:lineRule="auto"/>
            </w:pPr>
          </w:p>
        </w:tc>
        <w:tc>
          <w:tcPr>
            <w:tcW w:w="1570" w:type="dxa"/>
          </w:tcPr>
          <w:p w14:paraId="52219A92">
            <w:pPr>
              <w:spacing w:after="0" w:line="240" w:lineRule="auto"/>
            </w:pPr>
            <w:r>
              <w:t>FK→groups.id, ON DELETE SET NULL</w:t>
            </w:r>
          </w:p>
        </w:tc>
        <w:tc>
          <w:tcPr>
            <w:tcW w:w="696" w:type="dxa"/>
          </w:tcPr>
          <w:p w14:paraId="654B6024">
            <w:pPr>
              <w:spacing w:after="0" w:line="240" w:lineRule="auto"/>
            </w:pPr>
            <w:r>
              <w:t>所属分组ID</w:t>
            </w:r>
          </w:p>
        </w:tc>
      </w:tr>
      <w:tr w14:paraId="5CB65D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5C9FEDFE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454" w:type="dxa"/>
          </w:tcPr>
          <w:p w14:paraId="73D7D25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776" w:type="dxa"/>
          </w:tcPr>
          <w:p w14:paraId="6B654FE3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31948C80">
            <w:pPr>
              <w:spacing w:after="0" w:line="240" w:lineRule="auto"/>
            </w:pPr>
          </w:p>
        </w:tc>
        <w:tc>
          <w:tcPr>
            <w:tcW w:w="2169" w:type="dxa"/>
          </w:tcPr>
          <w:p w14:paraId="795D24A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570" w:type="dxa"/>
          </w:tcPr>
          <w:p w14:paraId="096CEBAB">
            <w:pPr>
              <w:spacing w:after="0" w:line="240" w:lineRule="auto"/>
            </w:pPr>
          </w:p>
        </w:tc>
        <w:tc>
          <w:tcPr>
            <w:tcW w:w="696" w:type="dxa"/>
          </w:tcPr>
          <w:p w14:paraId="52F2FFE8">
            <w:pPr>
              <w:spacing w:after="0" w:line="240" w:lineRule="auto"/>
            </w:pPr>
            <w:r>
              <w:t>创建时间</w:t>
            </w:r>
          </w:p>
        </w:tc>
      </w:tr>
      <w:tr w14:paraId="7E2BCE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 w14:paraId="3AD4F099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454" w:type="dxa"/>
          </w:tcPr>
          <w:p w14:paraId="1225885D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776" w:type="dxa"/>
          </w:tcPr>
          <w:p w14:paraId="5190194C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28" w:type="dxa"/>
          </w:tcPr>
          <w:p w14:paraId="7377B355">
            <w:pPr>
              <w:spacing w:after="0" w:line="240" w:lineRule="auto"/>
            </w:pPr>
          </w:p>
        </w:tc>
        <w:tc>
          <w:tcPr>
            <w:tcW w:w="2169" w:type="dxa"/>
          </w:tcPr>
          <w:p w14:paraId="3762E9BB">
            <w:pPr>
              <w:spacing w:after="0" w:line="240" w:lineRule="auto"/>
            </w:pPr>
            <w:r>
              <w:t>CURRENT_TIMESTAMP ON UPDATE</w:t>
            </w:r>
          </w:p>
        </w:tc>
        <w:tc>
          <w:tcPr>
            <w:tcW w:w="1570" w:type="dxa"/>
          </w:tcPr>
          <w:p w14:paraId="3E3A9C4E">
            <w:pPr>
              <w:spacing w:after="0" w:line="240" w:lineRule="auto"/>
            </w:pPr>
          </w:p>
        </w:tc>
        <w:tc>
          <w:tcPr>
            <w:tcW w:w="696" w:type="dxa"/>
          </w:tcPr>
          <w:p w14:paraId="05FA30C6">
            <w:pPr>
              <w:spacing w:after="0" w:line="240" w:lineRule="auto"/>
            </w:pPr>
            <w:r>
              <w:t>更新时间</w:t>
            </w:r>
          </w:p>
        </w:tc>
      </w:tr>
    </w:tbl>
    <w:p w14:paraId="795BE45C"/>
    <w:p w14:paraId="018E50CA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(username)</w:t>
      </w:r>
      <w:r>
        <w:br w:type="textWrapping"/>
      </w:r>
      <w:r>
        <w:t xml:space="preserve">  • UNIQUE INDEX (email)</w:t>
      </w:r>
      <w:r>
        <w:br w:type="textWrapping"/>
      </w:r>
      <w:r>
        <w:t xml:space="preserve">  • INDEX (group_id)</w:t>
      </w:r>
    </w:p>
    <w:p w14:paraId="2DF6ED20"/>
    <w:p w14:paraId="77098DA0">
      <w:pPr>
        <w:pStyle w:val="4"/>
      </w:pPr>
      <w:r>
        <w:t>2.2 groups - 分组表</w:t>
      </w:r>
    </w:p>
    <w:p w14:paraId="04EDB6CA">
      <w:r>
        <w:rPr>
          <w:b/>
        </w:rPr>
        <w:t xml:space="preserve">描述: </w:t>
      </w:r>
      <w:r>
        <w:t>存储用户分组信息，用于组织和管理用户</w:t>
      </w:r>
    </w:p>
    <w:p w14:paraId="322AECD0">
      <w:r>
        <w:rPr>
          <w:b/>
        </w:rPr>
        <w:t xml:space="preserve">字段数: </w:t>
      </w:r>
      <w:r>
        <w:t>7</w:t>
      </w:r>
    </w:p>
    <w:p w14:paraId="47810561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523"/>
        <w:gridCol w:w="793"/>
        <w:gridCol w:w="807"/>
        <w:gridCol w:w="2514"/>
        <w:gridCol w:w="1080"/>
        <w:gridCol w:w="933"/>
      </w:tblGrid>
      <w:tr w14:paraId="6D360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605AED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9AB3E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795865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4F4987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7DC07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C50532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E6458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6068B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69248D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57213525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0044FA1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07614A9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649124EA">
            <w:pPr>
              <w:spacing w:after="0" w:line="240" w:lineRule="auto"/>
            </w:pPr>
          </w:p>
        </w:tc>
        <w:tc>
          <w:tcPr>
            <w:tcW w:w="1234" w:type="dxa"/>
          </w:tcPr>
          <w:p w14:paraId="3CF6ABEA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443F401A">
            <w:pPr>
              <w:spacing w:after="0" w:line="240" w:lineRule="auto"/>
            </w:pPr>
            <w:r>
              <w:t>主键，UUID格式</w:t>
            </w:r>
          </w:p>
        </w:tc>
      </w:tr>
      <w:tr w14:paraId="0F7F75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F33D501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191CF2A7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12F5E20C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50E90EE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1234" w:type="dxa"/>
          </w:tcPr>
          <w:p w14:paraId="284DEAB5">
            <w:pPr>
              <w:spacing w:after="0" w:line="240" w:lineRule="auto"/>
            </w:pPr>
          </w:p>
        </w:tc>
        <w:tc>
          <w:tcPr>
            <w:tcW w:w="1234" w:type="dxa"/>
          </w:tcPr>
          <w:p w14:paraId="0239442B">
            <w:pPr>
              <w:spacing w:after="0" w:line="240" w:lineRule="auto"/>
            </w:pPr>
          </w:p>
        </w:tc>
        <w:tc>
          <w:tcPr>
            <w:tcW w:w="1234" w:type="dxa"/>
          </w:tcPr>
          <w:p w14:paraId="52BE03D6">
            <w:pPr>
              <w:spacing w:after="0" w:line="240" w:lineRule="auto"/>
            </w:pPr>
            <w:r>
              <w:t>分组名称（唯一）</w:t>
            </w:r>
          </w:p>
        </w:tc>
      </w:tr>
      <w:tr w14:paraId="1C3C0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5F31B21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2D8D4C54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211B566B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19B5B2F0">
            <w:pPr>
              <w:spacing w:after="0" w:line="240" w:lineRule="auto"/>
            </w:pPr>
          </w:p>
        </w:tc>
        <w:tc>
          <w:tcPr>
            <w:tcW w:w="1234" w:type="dxa"/>
          </w:tcPr>
          <w:p w14:paraId="119B1EDB">
            <w:pPr>
              <w:spacing w:after="0" w:line="240" w:lineRule="auto"/>
            </w:pPr>
          </w:p>
        </w:tc>
        <w:tc>
          <w:tcPr>
            <w:tcW w:w="1234" w:type="dxa"/>
          </w:tcPr>
          <w:p w14:paraId="2F81ECAE">
            <w:pPr>
              <w:spacing w:after="0" w:line="240" w:lineRule="auto"/>
            </w:pPr>
          </w:p>
        </w:tc>
        <w:tc>
          <w:tcPr>
            <w:tcW w:w="1234" w:type="dxa"/>
          </w:tcPr>
          <w:p w14:paraId="5E7AA41E">
            <w:pPr>
              <w:spacing w:after="0" w:line="240" w:lineRule="auto"/>
            </w:pPr>
            <w:r>
              <w:t>分组描述</w:t>
            </w:r>
          </w:p>
        </w:tc>
      </w:tr>
      <w:tr w14:paraId="0D386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FB20430">
            <w:pPr>
              <w:spacing w:after="0" w:line="240" w:lineRule="auto"/>
            </w:pPr>
            <w:r>
              <w:rPr>
                <w:sz w:val="18"/>
              </w:rPr>
              <w:t>tags</w:t>
            </w:r>
          </w:p>
        </w:tc>
        <w:tc>
          <w:tcPr>
            <w:tcW w:w="1234" w:type="dxa"/>
          </w:tcPr>
          <w:p w14:paraId="69CF8FC1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1234" w:type="dxa"/>
          </w:tcPr>
          <w:p w14:paraId="37B0FE9E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0E5BF0CB">
            <w:pPr>
              <w:spacing w:after="0" w:line="240" w:lineRule="auto"/>
            </w:pPr>
          </w:p>
        </w:tc>
        <w:tc>
          <w:tcPr>
            <w:tcW w:w="1234" w:type="dxa"/>
          </w:tcPr>
          <w:p w14:paraId="0639B4A6">
            <w:pPr>
              <w:spacing w:after="0" w:line="240" w:lineRule="auto"/>
            </w:pPr>
            <w:r>
              <w:t>[]</w:t>
            </w:r>
          </w:p>
        </w:tc>
        <w:tc>
          <w:tcPr>
            <w:tcW w:w="1234" w:type="dxa"/>
          </w:tcPr>
          <w:p w14:paraId="3ACB543E">
            <w:pPr>
              <w:spacing w:after="0" w:line="240" w:lineRule="auto"/>
            </w:pPr>
          </w:p>
        </w:tc>
        <w:tc>
          <w:tcPr>
            <w:tcW w:w="1234" w:type="dxa"/>
          </w:tcPr>
          <w:p w14:paraId="31BDC2BF">
            <w:pPr>
              <w:spacing w:after="0" w:line="240" w:lineRule="auto"/>
            </w:pPr>
            <w:r>
              <w:t>标签列表</w:t>
            </w:r>
          </w:p>
        </w:tc>
      </w:tr>
      <w:tr w14:paraId="1F567F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5EBF28D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34" w:type="dxa"/>
          </w:tcPr>
          <w:p w14:paraId="0DF8E1E7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575AD188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90BF4F9">
            <w:pPr>
              <w:spacing w:after="0" w:line="240" w:lineRule="auto"/>
            </w:pPr>
          </w:p>
        </w:tc>
        <w:tc>
          <w:tcPr>
            <w:tcW w:w="1234" w:type="dxa"/>
          </w:tcPr>
          <w:p w14:paraId="6A9AD1BE">
            <w:pPr>
              <w:spacing w:after="0" w:line="240" w:lineRule="auto"/>
            </w:pPr>
            <w:r>
              <w:t>active</w:t>
            </w:r>
          </w:p>
        </w:tc>
        <w:tc>
          <w:tcPr>
            <w:tcW w:w="1234" w:type="dxa"/>
          </w:tcPr>
          <w:p w14:paraId="00E2C46B">
            <w:pPr>
              <w:spacing w:after="0" w:line="240" w:lineRule="auto"/>
            </w:pPr>
            <w:r>
              <w:t>active, inactive</w:t>
            </w:r>
          </w:p>
        </w:tc>
        <w:tc>
          <w:tcPr>
            <w:tcW w:w="1234" w:type="dxa"/>
          </w:tcPr>
          <w:p w14:paraId="600FD4D3">
            <w:pPr>
              <w:spacing w:after="0" w:line="240" w:lineRule="auto"/>
            </w:pPr>
            <w:r>
              <w:t>分组状态</w:t>
            </w:r>
          </w:p>
        </w:tc>
      </w:tr>
      <w:tr w14:paraId="24DE0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2AFFBB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234" w:type="dxa"/>
          </w:tcPr>
          <w:p w14:paraId="4CF69C19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2A98591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8E029DD">
            <w:pPr>
              <w:spacing w:after="0" w:line="240" w:lineRule="auto"/>
            </w:pPr>
          </w:p>
        </w:tc>
        <w:tc>
          <w:tcPr>
            <w:tcW w:w="1234" w:type="dxa"/>
          </w:tcPr>
          <w:p w14:paraId="56E12FF2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234" w:type="dxa"/>
          </w:tcPr>
          <w:p w14:paraId="313F9E10">
            <w:pPr>
              <w:spacing w:after="0" w:line="240" w:lineRule="auto"/>
            </w:pPr>
          </w:p>
        </w:tc>
        <w:tc>
          <w:tcPr>
            <w:tcW w:w="1234" w:type="dxa"/>
          </w:tcPr>
          <w:p w14:paraId="00E8A8AA">
            <w:pPr>
              <w:spacing w:after="0" w:line="240" w:lineRule="auto"/>
            </w:pPr>
            <w:r>
              <w:t>创建时间</w:t>
            </w:r>
          </w:p>
        </w:tc>
      </w:tr>
      <w:tr w14:paraId="1C1904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AA92E16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234" w:type="dxa"/>
          </w:tcPr>
          <w:p w14:paraId="0DA0D7FB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154B5C4F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003601B">
            <w:pPr>
              <w:spacing w:after="0" w:line="240" w:lineRule="auto"/>
            </w:pPr>
          </w:p>
        </w:tc>
        <w:tc>
          <w:tcPr>
            <w:tcW w:w="1234" w:type="dxa"/>
          </w:tcPr>
          <w:p w14:paraId="3D1DE49A">
            <w:pPr>
              <w:spacing w:after="0" w:line="240" w:lineRule="auto"/>
            </w:pPr>
            <w:r>
              <w:t>CURRENT_TIMESTAMP ON UPDATE</w:t>
            </w:r>
          </w:p>
        </w:tc>
        <w:tc>
          <w:tcPr>
            <w:tcW w:w="1234" w:type="dxa"/>
          </w:tcPr>
          <w:p w14:paraId="545447B4">
            <w:pPr>
              <w:spacing w:after="0" w:line="240" w:lineRule="auto"/>
            </w:pPr>
          </w:p>
        </w:tc>
        <w:tc>
          <w:tcPr>
            <w:tcW w:w="1234" w:type="dxa"/>
          </w:tcPr>
          <w:p w14:paraId="31926C45">
            <w:pPr>
              <w:spacing w:after="0" w:line="240" w:lineRule="auto"/>
            </w:pPr>
            <w:r>
              <w:t>更新时间</w:t>
            </w:r>
          </w:p>
        </w:tc>
      </w:tr>
    </w:tbl>
    <w:p w14:paraId="32737F59"/>
    <w:p w14:paraId="5BF0C9BE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(name)</w:t>
      </w:r>
    </w:p>
    <w:p w14:paraId="66F7DE3A"/>
    <w:p w14:paraId="58C77D3E">
      <w:pPr>
        <w:pStyle w:val="4"/>
      </w:pPr>
      <w:r>
        <w:t>2.3 sites - 站点表</w:t>
      </w:r>
    </w:p>
    <w:p w14:paraId="6332E702">
      <w:r>
        <w:rPr>
          <w:b/>
        </w:rPr>
        <w:t xml:space="preserve">描述: </w:t>
      </w:r>
      <w:r>
        <w:t>存储EV充电站点信息，包括地址和状态</w:t>
      </w:r>
    </w:p>
    <w:p w14:paraId="17675B81">
      <w:r>
        <w:rPr>
          <w:b/>
        </w:rPr>
        <w:t xml:space="preserve">字段数: </w:t>
      </w:r>
      <w:r>
        <w:t>7</w:t>
      </w:r>
    </w:p>
    <w:p w14:paraId="41E5720D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523"/>
        <w:gridCol w:w="510"/>
        <w:gridCol w:w="550"/>
        <w:gridCol w:w="2514"/>
        <w:gridCol w:w="992"/>
        <w:gridCol w:w="1435"/>
      </w:tblGrid>
      <w:tr w14:paraId="39A83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101" w:type="dxa"/>
            <w:shd w:val="clear" w:color="auto" w:fill="0EA5E9"/>
            <w:vAlign w:val="center"/>
          </w:tcPr>
          <w:p w14:paraId="563FE7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434" w:type="dxa"/>
            <w:shd w:val="clear" w:color="auto" w:fill="0EA5E9"/>
            <w:vAlign w:val="center"/>
          </w:tcPr>
          <w:p w14:paraId="29F074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469" w:type="dxa"/>
            <w:shd w:val="clear" w:color="auto" w:fill="0EA5E9"/>
            <w:vAlign w:val="center"/>
          </w:tcPr>
          <w:p w14:paraId="76E779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506" w:type="dxa"/>
            <w:shd w:val="clear" w:color="auto" w:fill="0EA5E9"/>
            <w:vAlign w:val="center"/>
          </w:tcPr>
          <w:p w14:paraId="29C3F5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2380" w:type="dxa"/>
            <w:shd w:val="clear" w:color="auto" w:fill="0EA5E9"/>
            <w:vAlign w:val="center"/>
          </w:tcPr>
          <w:p w14:paraId="497C8A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884" w:type="dxa"/>
            <w:shd w:val="clear" w:color="auto" w:fill="0EA5E9"/>
            <w:vAlign w:val="center"/>
          </w:tcPr>
          <w:p w14:paraId="47873BB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082" w:type="dxa"/>
            <w:shd w:val="clear" w:color="auto" w:fill="0EA5E9"/>
            <w:vAlign w:val="center"/>
          </w:tcPr>
          <w:p w14:paraId="40934E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E68D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8C9E867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434" w:type="dxa"/>
          </w:tcPr>
          <w:p w14:paraId="72DFAE9A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469" w:type="dxa"/>
          </w:tcPr>
          <w:p w14:paraId="664C3940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033D6A6D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2380" w:type="dxa"/>
          </w:tcPr>
          <w:p w14:paraId="293AA93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ABC00001</w:t>
            </w:r>
          </w:p>
        </w:tc>
        <w:tc>
          <w:tcPr>
            <w:tcW w:w="1884" w:type="dxa"/>
          </w:tcPr>
          <w:p w14:paraId="26720738">
            <w:pPr>
              <w:spacing w:after="0" w:line="240" w:lineRule="auto"/>
            </w:pPr>
            <w:r>
              <w:t>UUID</w:t>
            </w:r>
          </w:p>
        </w:tc>
        <w:tc>
          <w:tcPr>
            <w:tcW w:w="1082" w:type="dxa"/>
          </w:tcPr>
          <w:p w14:paraId="4779A4C7">
            <w:pPr>
              <w:spacing w:after="0" w:line="240" w:lineRule="auto"/>
            </w:pPr>
            <w:r>
              <w:t>主键，UUID格式</w:t>
            </w:r>
          </w:p>
        </w:tc>
      </w:tr>
      <w:tr w14:paraId="54773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97DBABB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434" w:type="dxa"/>
          </w:tcPr>
          <w:p w14:paraId="0321BFDF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469" w:type="dxa"/>
          </w:tcPr>
          <w:p w14:paraId="5C7D387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570ED637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2380" w:type="dxa"/>
          </w:tcPr>
          <w:p w14:paraId="37FE14A4">
            <w:pPr>
              <w:spacing w:after="0" w:line="240" w:lineRule="auto"/>
            </w:pPr>
          </w:p>
        </w:tc>
        <w:tc>
          <w:tcPr>
            <w:tcW w:w="1884" w:type="dxa"/>
          </w:tcPr>
          <w:p w14:paraId="7608BC38">
            <w:pPr>
              <w:spacing w:after="0" w:line="240" w:lineRule="auto"/>
            </w:pPr>
          </w:p>
        </w:tc>
        <w:tc>
          <w:tcPr>
            <w:tcW w:w="1082" w:type="dxa"/>
          </w:tcPr>
          <w:p w14:paraId="55558F5E">
            <w:pPr>
              <w:spacing w:after="0" w:line="240" w:lineRule="auto"/>
            </w:pPr>
            <w:r>
              <w:t>站点名称（唯一）</w:t>
            </w:r>
          </w:p>
        </w:tc>
      </w:tr>
      <w:tr w14:paraId="70114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19A6B8B">
            <w:pPr>
              <w:spacing w:after="0" w:line="240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1434" w:type="dxa"/>
          </w:tcPr>
          <w:p w14:paraId="332668C4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469" w:type="dxa"/>
          </w:tcPr>
          <w:p w14:paraId="07BFCB03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06BBF682">
            <w:pPr>
              <w:spacing w:after="0" w:line="240" w:lineRule="auto"/>
            </w:pPr>
          </w:p>
        </w:tc>
        <w:tc>
          <w:tcPr>
            <w:tcW w:w="2380" w:type="dxa"/>
          </w:tcPr>
          <w:p w14:paraId="33950818">
            <w:pPr>
              <w:spacing w:after="0" w:line="240" w:lineRule="auto"/>
            </w:pPr>
          </w:p>
        </w:tc>
        <w:tc>
          <w:tcPr>
            <w:tcW w:w="1884" w:type="dxa"/>
          </w:tcPr>
          <w:p w14:paraId="03D9D542">
            <w:pPr>
              <w:spacing w:after="0" w:line="240" w:lineRule="auto"/>
            </w:pPr>
          </w:p>
        </w:tc>
        <w:tc>
          <w:tcPr>
            <w:tcW w:w="1082" w:type="dxa"/>
          </w:tcPr>
          <w:p w14:paraId="57779D67">
            <w:pPr>
              <w:spacing w:after="0" w:line="240" w:lineRule="auto"/>
            </w:pPr>
            <w:r>
              <w:t>站点地址</w:t>
            </w:r>
          </w:p>
        </w:tc>
      </w:tr>
      <w:tr w14:paraId="11663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01558A5"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province</w:t>
            </w:r>
          </w:p>
        </w:tc>
        <w:tc>
          <w:tcPr>
            <w:tcW w:w="1434" w:type="dxa"/>
          </w:tcPr>
          <w:p w14:paraId="4FF2FE8F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469" w:type="dxa"/>
          </w:tcPr>
          <w:p w14:paraId="32A62B16"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NO</w:t>
            </w:r>
          </w:p>
        </w:tc>
        <w:tc>
          <w:tcPr>
            <w:tcW w:w="506" w:type="dxa"/>
          </w:tcPr>
          <w:p w14:paraId="26153C77">
            <w:pPr>
              <w:spacing w:after="0" w:line="240" w:lineRule="auto"/>
            </w:pPr>
          </w:p>
        </w:tc>
        <w:tc>
          <w:tcPr>
            <w:tcW w:w="2380" w:type="dxa"/>
          </w:tcPr>
          <w:p w14:paraId="51FDD7ED">
            <w:pPr>
              <w:spacing w:after="0" w:line="240" w:lineRule="auto"/>
            </w:pPr>
          </w:p>
        </w:tc>
        <w:tc>
          <w:tcPr>
            <w:tcW w:w="1884" w:type="dxa"/>
          </w:tcPr>
          <w:p w14:paraId="2CDBF918">
            <w:pPr>
              <w:spacing w:after="0" w:line="240" w:lineRule="auto"/>
            </w:pPr>
          </w:p>
        </w:tc>
        <w:tc>
          <w:tcPr>
            <w:tcW w:w="1082" w:type="dxa"/>
          </w:tcPr>
          <w:p w14:paraId="5A02D0D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站点省份</w:t>
            </w:r>
          </w:p>
        </w:tc>
      </w:tr>
      <w:tr w14:paraId="1E73C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40A772E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map</w:t>
            </w:r>
            <w:r>
              <w:rPr>
                <w:rFonts w:hint="default" w:eastAsia="宋体"/>
                <w:sz w:val="18"/>
                <w:lang w:val="en-US" w:eastAsia="zh-CN"/>
              </w:rPr>
              <w:t>_url</w:t>
            </w:r>
          </w:p>
        </w:tc>
        <w:tc>
          <w:tcPr>
            <w:tcW w:w="1434" w:type="dxa"/>
          </w:tcPr>
          <w:p w14:paraId="7AE6CFF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469" w:type="dxa"/>
          </w:tcPr>
          <w:p w14:paraId="357F82E4">
            <w:pPr>
              <w:spacing w:after="0" w:line="240" w:lineRule="auto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NO</w:t>
            </w:r>
          </w:p>
        </w:tc>
        <w:tc>
          <w:tcPr>
            <w:tcW w:w="506" w:type="dxa"/>
          </w:tcPr>
          <w:p w14:paraId="5B90C178">
            <w:pPr>
              <w:spacing w:after="0" w:line="240" w:lineRule="auto"/>
            </w:pPr>
          </w:p>
        </w:tc>
        <w:tc>
          <w:tcPr>
            <w:tcW w:w="2380" w:type="dxa"/>
          </w:tcPr>
          <w:p w14:paraId="30C36594">
            <w:pPr>
              <w:spacing w:after="0" w:line="240" w:lineRule="auto"/>
            </w:pPr>
          </w:p>
        </w:tc>
        <w:tc>
          <w:tcPr>
            <w:tcW w:w="1884" w:type="dxa"/>
          </w:tcPr>
          <w:p w14:paraId="13BCF4DD">
            <w:pPr>
              <w:spacing w:after="0" w:line="240" w:lineRule="auto"/>
            </w:pPr>
          </w:p>
        </w:tc>
        <w:tc>
          <w:tcPr>
            <w:tcW w:w="1082" w:type="dxa"/>
          </w:tcPr>
          <w:p w14:paraId="5EDECA5A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站点地图url</w:t>
            </w:r>
          </w:p>
        </w:tc>
      </w:tr>
      <w:tr w14:paraId="7EC75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A42E388"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cha</w:t>
            </w:r>
            <w:r>
              <w:rPr>
                <w:rFonts w:hint="default" w:eastAsia="宋体"/>
                <w:sz w:val="18"/>
                <w:lang w:val="en-US" w:eastAsia="zh-CN"/>
              </w:rPr>
              <w:t>r</w:t>
            </w:r>
            <w:r>
              <w:rPr>
                <w:rFonts w:hint="eastAsia" w:eastAsia="宋体"/>
                <w:sz w:val="18"/>
                <w:lang w:val="en-US" w:eastAsia="zh-CN"/>
              </w:rPr>
              <w:t>ger</w:t>
            </w:r>
            <w:r>
              <w:rPr>
                <w:rFonts w:hint="default" w:eastAsia="宋体"/>
                <w:sz w:val="18"/>
                <w:lang w:val="en-US" w:eastAsia="zh-CN"/>
              </w:rPr>
              <w:t>_type</w:t>
            </w:r>
          </w:p>
        </w:tc>
        <w:tc>
          <w:tcPr>
            <w:tcW w:w="1434" w:type="dxa"/>
          </w:tcPr>
          <w:p w14:paraId="1848E889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469" w:type="dxa"/>
          </w:tcPr>
          <w:p w14:paraId="4798124F">
            <w:pPr>
              <w:spacing w:after="0" w:line="240" w:lineRule="auto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NO</w:t>
            </w:r>
          </w:p>
        </w:tc>
        <w:tc>
          <w:tcPr>
            <w:tcW w:w="506" w:type="dxa"/>
          </w:tcPr>
          <w:p w14:paraId="6CB01970">
            <w:pPr>
              <w:spacing w:after="0" w:line="240" w:lineRule="auto"/>
            </w:pPr>
          </w:p>
        </w:tc>
        <w:tc>
          <w:tcPr>
            <w:tcW w:w="2380" w:type="dxa"/>
          </w:tcPr>
          <w:p w14:paraId="42CCEB05">
            <w:pPr>
              <w:spacing w:after="0" w:line="240" w:lineRule="auto"/>
            </w:pPr>
          </w:p>
        </w:tc>
        <w:tc>
          <w:tcPr>
            <w:tcW w:w="1884" w:type="dxa"/>
          </w:tcPr>
          <w:p w14:paraId="08A80B7F">
            <w:pPr>
              <w:spacing w:after="0" w:line="240" w:lineRule="auto"/>
            </w:pPr>
          </w:p>
        </w:tc>
        <w:tc>
          <w:tcPr>
            <w:tcW w:w="1082" w:type="dxa"/>
          </w:tcPr>
          <w:p w14:paraId="699E23D3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充电桩类型（slow charger/fast charger）</w:t>
            </w:r>
          </w:p>
        </w:tc>
      </w:tr>
      <w:tr w14:paraId="68546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4EE24DE">
            <w:pPr>
              <w:spacing w:after="0" w:line="240" w:lineRule="auto"/>
            </w:pPr>
            <w:r>
              <w:rPr>
                <w:sz w:val="18"/>
              </w:rPr>
              <w:t>level</w:t>
            </w:r>
          </w:p>
        </w:tc>
        <w:tc>
          <w:tcPr>
            <w:tcW w:w="1434" w:type="dxa"/>
          </w:tcPr>
          <w:p w14:paraId="49D217B7">
            <w:pPr>
              <w:spacing w:after="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469" w:type="dxa"/>
          </w:tcPr>
          <w:p w14:paraId="47AB70B1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654814C9">
            <w:pPr>
              <w:spacing w:after="0" w:line="240" w:lineRule="auto"/>
            </w:pPr>
          </w:p>
        </w:tc>
        <w:tc>
          <w:tcPr>
            <w:tcW w:w="2380" w:type="dxa"/>
          </w:tcPr>
          <w:p w14:paraId="4DFAF66D">
            <w:pPr>
              <w:spacing w:after="0" w:line="240" w:lineRule="auto"/>
            </w:pPr>
            <w:r>
              <w:t>normal</w:t>
            </w:r>
          </w:p>
        </w:tc>
        <w:tc>
          <w:tcPr>
            <w:tcW w:w="1884" w:type="dxa"/>
          </w:tcPr>
          <w:p w14:paraId="3F63D59E">
            <w:pPr>
              <w:spacing w:after="0" w:line="240" w:lineRule="auto"/>
            </w:pPr>
          </w:p>
        </w:tc>
        <w:tc>
          <w:tcPr>
            <w:tcW w:w="1082" w:type="dxa"/>
          </w:tcPr>
          <w:p w14:paraId="64630DFB">
            <w:pPr>
              <w:spacing w:after="0" w:line="240" w:lineRule="auto"/>
            </w:pPr>
            <w:r>
              <w:t>站点级别（normal, vip等）</w:t>
            </w:r>
          </w:p>
        </w:tc>
      </w:tr>
      <w:tr w14:paraId="45F524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239D321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434" w:type="dxa"/>
          </w:tcPr>
          <w:p w14:paraId="0183B94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469" w:type="dxa"/>
          </w:tcPr>
          <w:p w14:paraId="21CDBAB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3C7C0449">
            <w:pPr>
              <w:spacing w:after="0" w:line="240" w:lineRule="auto"/>
            </w:pPr>
          </w:p>
        </w:tc>
        <w:tc>
          <w:tcPr>
            <w:tcW w:w="2380" w:type="dxa"/>
          </w:tcPr>
          <w:p w14:paraId="2AB324E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884" w:type="dxa"/>
          </w:tcPr>
          <w:p w14:paraId="7ACC2A49">
            <w:pPr>
              <w:spacing w:after="0" w:line="240" w:lineRule="auto"/>
            </w:pPr>
          </w:p>
        </w:tc>
        <w:tc>
          <w:tcPr>
            <w:tcW w:w="1082" w:type="dxa"/>
          </w:tcPr>
          <w:p w14:paraId="09D485E7">
            <w:pPr>
              <w:spacing w:after="0" w:line="240" w:lineRule="auto"/>
            </w:pPr>
            <w:r>
              <w:t>创建时间</w:t>
            </w:r>
          </w:p>
        </w:tc>
      </w:tr>
      <w:tr w14:paraId="7F957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4E6C862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434" w:type="dxa"/>
          </w:tcPr>
          <w:p w14:paraId="4AA5DC0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469" w:type="dxa"/>
          </w:tcPr>
          <w:p w14:paraId="7453CB6E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06" w:type="dxa"/>
          </w:tcPr>
          <w:p w14:paraId="7F074F02">
            <w:pPr>
              <w:spacing w:after="0" w:line="240" w:lineRule="auto"/>
            </w:pPr>
          </w:p>
        </w:tc>
        <w:tc>
          <w:tcPr>
            <w:tcW w:w="2380" w:type="dxa"/>
          </w:tcPr>
          <w:p w14:paraId="38F002BD">
            <w:pPr>
              <w:spacing w:after="0" w:line="240" w:lineRule="auto"/>
            </w:pPr>
            <w:r>
              <w:t>CURRENT_TIMESTAMP ON UPDATE</w:t>
            </w:r>
          </w:p>
        </w:tc>
        <w:tc>
          <w:tcPr>
            <w:tcW w:w="1884" w:type="dxa"/>
          </w:tcPr>
          <w:p w14:paraId="3223FBD1">
            <w:pPr>
              <w:spacing w:after="0" w:line="240" w:lineRule="auto"/>
            </w:pPr>
          </w:p>
        </w:tc>
        <w:tc>
          <w:tcPr>
            <w:tcW w:w="1082" w:type="dxa"/>
          </w:tcPr>
          <w:p w14:paraId="328B6A49">
            <w:pPr>
              <w:spacing w:after="0" w:line="240" w:lineRule="auto"/>
            </w:pPr>
            <w:r>
              <w:t>更新时间</w:t>
            </w:r>
          </w:p>
        </w:tc>
      </w:tr>
    </w:tbl>
    <w:p w14:paraId="56B2F1F9"/>
    <w:p w14:paraId="2B1B558D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(name)</w:t>
      </w:r>
    </w:p>
    <w:p w14:paraId="4190B397"/>
    <w:p w14:paraId="2C940B2C">
      <w:pPr>
        <w:pStyle w:val="4"/>
      </w:pPr>
      <w:r>
        <w:t>2.4 site_level_configs - 站点级别配置表</w:t>
      </w:r>
    </w:p>
    <w:p w14:paraId="5E0DF6A6">
      <w:r>
        <w:rPr>
          <w:b/>
        </w:rPr>
        <w:t xml:space="preserve">描述: </w:t>
      </w:r>
      <w:r>
        <w:t>存储不同站点级别的配置信息，如SLA倍数</w:t>
      </w:r>
    </w:p>
    <w:p w14:paraId="7E9B60D7">
      <w:r>
        <w:rPr>
          <w:b/>
        </w:rPr>
        <w:t xml:space="preserve">字段数: </w:t>
      </w:r>
      <w:r>
        <w:t>4</w:t>
      </w:r>
    </w:p>
    <w:p w14:paraId="393D06DA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523"/>
        <w:gridCol w:w="1191"/>
        <w:gridCol w:w="1192"/>
        <w:gridCol w:w="1190"/>
        <w:gridCol w:w="1204"/>
        <w:gridCol w:w="1204"/>
      </w:tblGrid>
      <w:tr w14:paraId="4ADA4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75A14F3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82263A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24990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949BCA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F7EDF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0444AF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703384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FCFDB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820A66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05A06CEA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7DC0C37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DE14958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024F6225">
            <w:pPr>
              <w:spacing w:after="0" w:line="240" w:lineRule="auto"/>
            </w:pPr>
          </w:p>
        </w:tc>
        <w:tc>
          <w:tcPr>
            <w:tcW w:w="1234" w:type="dxa"/>
          </w:tcPr>
          <w:p w14:paraId="0CABA4FB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23142CB6">
            <w:pPr>
              <w:spacing w:after="0" w:line="240" w:lineRule="auto"/>
            </w:pPr>
            <w:r>
              <w:t>主键，UUID格式</w:t>
            </w:r>
          </w:p>
        </w:tc>
      </w:tr>
      <w:tr w14:paraId="469C4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D007642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579A586C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182BE951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AEBE774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1234" w:type="dxa"/>
          </w:tcPr>
          <w:p w14:paraId="3A0A4305">
            <w:pPr>
              <w:spacing w:after="0" w:line="240" w:lineRule="auto"/>
            </w:pPr>
          </w:p>
        </w:tc>
        <w:tc>
          <w:tcPr>
            <w:tcW w:w="1234" w:type="dxa"/>
          </w:tcPr>
          <w:p w14:paraId="62651D6B">
            <w:pPr>
              <w:spacing w:after="0" w:line="240" w:lineRule="auto"/>
            </w:pPr>
          </w:p>
        </w:tc>
        <w:tc>
          <w:tcPr>
            <w:tcW w:w="1234" w:type="dxa"/>
          </w:tcPr>
          <w:p w14:paraId="09451AD2">
            <w:pPr>
              <w:spacing w:after="0" w:line="240" w:lineRule="auto"/>
            </w:pPr>
            <w:r>
              <w:t>级别名称（唯一）</w:t>
            </w:r>
          </w:p>
        </w:tc>
      </w:tr>
      <w:tr w14:paraId="45C592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DE3B9AC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39536F57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44C20789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655836D8">
            <w:pPr>
              <w:spacing w:after="0" w:line="240" w:lineRule="auto"/>
            </w:pPr>
          </w:p>
        </w:tc>
        <w:tc>
          <w:tcPr>
            <w:tcW w:w="1234" w:type="dxa"/>
          </w:tcPr>
          <w:p w14:paraId="39EA076B">
            <w:pPr>
              <w:spacing w:after="0" w:line="240" w:lineRule="auto"/>
            </w:pPr>
          </w:p>
        </w:tc>
        <w:tc>
          <w:tcPr>
            <w:tcW w:w="1234" w:type="dxa"/>
          </w:tcPr>
          <w:p w14:paraId="20328E7E">
            <w:pPr>
              <w:spacing w:after="0" w:line="240" w:lineRule="auto"/>
            </w:pPr>
          </w:p>
        </w:tc>
        <w:tc>
          <w:tcPr>
            <w:tcW w:w="1234" w:type="dxa"/>
          </w:tcPr>
          <w:p w14:paraId="5513C2F6">
            <w:pPr>
              <w:spacing w:after="0" w:line="240" w:lineRule="auto"/>
            </w:pPr>
            <w:r>
              <w:t>级别描述</w:t>
            </w:r>
          </w:p>
        </w:tc>
      </w:tr>
      <w:tr w14:paraId="22CBE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8A9D3B1">
            <w:pPr>
              <w:spacing w:after="0" w:line="240" w:lineRule="auto"/>
            </w:pPr>
            <w:r>
              <w:rPr>
                <w:sz w:val="18"/>
              </w:rPr>
              <w:t>sla_multiplier</w:t>
            </w:r>
          </w:p>
        </w:tc>
        <w:tc>
          <w:tcPr>
            <w:tcW w:w="1234" w:type="dxa"/>
          </w:tcPr>
          <w:p w14:paraId="26CC874D">
            <w:pPr>
              <w:spacing w:after="0" w:line="240" w:lineRule="auto"/>
            </w:pPr>
            <w:r>
              <w:rPr>
                <w:sz w:val="18"/>
              </w:rPr>
              <w:t>FLOAT</w:t>
            </w:r>
          </w:p>
        </w:tc>
        <w:tc>
          <w:tcPr>
            <w:tcW w:w="1234" w:type="dxa"/>
          </w:tcPr>
          <w:p w14:paraId="62BD8469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49B166C">
            <w:pPr>
              <w:spacing w:after="0" w:line="240" w:lineRule="auto"/>
            </w:pPr>
          </w:p>
        </w:tc>
        <w:tc>
          <w:tcPr>
            <w:tcW w:w="1234" w:type="dxa"/>
          </w:tcPr>
          <w:p w14:paraId="23816519">
            <w:pPr>
              <w:spacing w:after="0" w:line="240" w:lineRule="auto"/>
            </w:pPr>
            <w:r>
              <w:t>1.0</w:t>
            </w:r>
          </w:p>
        </w:tc>
        <w:tc>
          <w:tcPr>
            <w:tcW w:w="1234" w:type="dxa"/>
          </w:tcPr>
          <w:p w14:paraId="4287B9EB">
            <w:pPr>
              <w:spacing w:after="0" w:line="240" w:lineRule="auto"/>
            </w:pPr>
          </w:p>
        </w:tc>
        <w:tc>
          <w:tcPr>
            <w:tcW w:w="1234" w:type="dxa"/>
          </w:tcPr>
          <w:p w14:paraId="0C03D0E4">
            <w:pPr>
              <w:spacing w:after="0" w:line="240" w:lineRule="auto"/>
            </w:pPr>
            <w:r>
              <w:t>SLA时间倍数</w:t>
            </w:r>
          </w:p>
        </w:tc>
      </w:tr>
    </w:tbl>
    <w:p w14:paraId="61366DF1"/>
    <w:p w14:paraId="6C1F07D1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(name)</w:t>
      </w:r>
    </w:p>
    <w:p w14:paraId="77A36447"/>
    <w:p w14:paraId="35A0CF03">
      <w:pPr>
        <w:pStyle w:val="4"/>
      </w:pPr>
      <w:r>
        <w:t>2.5 tickets - 工单表</w:t>
      </w:r>
    </w:p>
    <w:p w14:paraId="447E5E83">
      <w:r>
        <w:rPr>
          <w:b/>
        </w:rPr>
        <w:t xml:space="preserve">描述: </w:t>
      </w:r>
      <w:r>
        <w:t>存储维护工单信息，是系统的核心业务表</w:t>
      </w:r>
    </w:p>
    <w:p w14:paraId="5A8D1B53">
      <w:r>
        <w:rPr>
          <w:b/>
        </w:rPr>
        <w:t xml:space="preserve">字段数: </w:t>
      </w:r>
      <w:r>
        <w:t>25</w:t>
      </w:r>
    </w:p>
    <w:p w14:paraId="129EE057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359"/>
        <w:gridCol w:w="489"/>
        <w:gridCol w:w="462"/>
        <w:gridCol w:w="2226"/>
        <w:gridCol w:w="1740"/>
        <w:gridCol w:w="945"/>
      </w:tblGrid>
      <w:tr w14:paraId="726CA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49BE92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3E337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9E717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72144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512E86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84FCBB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ABEAA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CB4AE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8873AC7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0DC8DC8C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6EFC0F8F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5B7A0465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077E7A7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CM20251209001</w:t>
            </w:r>
          </w:p>
          <w:p w14:paraId="644C3C64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类型+日期+三位数字</w:t>
            </w:r>
          </w:p>
          <w:p w14:paraId="2C830300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PLM</w:t>
            </w:r>
          </w:p>
          <w:p w14:paraId="5187FB74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PM</w:t>
            </w:r>
          </w:p>
          <w:p w14:paraId="4D695108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PB</w:t>
            </w:r>
          </w:p>
        </w:tc>
        <w:tc>
          <w:tcPr>
            <w:tcW w:w="1234" w:type="dxa"/>
          </w:tcPr>
          <w:p w14:paraId="6775F805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04F1A9C4">
            <w:pPr>
              <w:spacing w:after="0" w:line="240" w:lineRule="auto"/>
            </w:pPr>
            <w:r>
              <w:t>主键，UUID格式</w:t>
            </w:r>
          </w:p>
        </w:tc>
      </w:tr>
      <w:tr w14:paraId="139C6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0BA92A5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1234" w:type="dxa"/>
          </w:tcPr>
          <w:p w14:paraId="18690BD1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3C847D7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59F78423">
            <w:pPr>
              <w:spacing w:after="0" w:line="240" w:lineRule="auto"/>
            </w:pPr>
          </w:p>
        </w:tc>
        <w:tc>
          <w:tcPr>
            <w:tcW w:w="1234" w:type="dxa"/>
          </w:tcPr>
          <w:p w14:paraId="6AF4CBAA">
            <w:pPr>
              <w:spacing w:after="0" w:line="240" w:lineRule="auto"/>
            </w:pPr>
          </w:p>
        </w:tc>
        <w:tc>
          <w:tcPr>
            <w:tcW w:w="1234" w:type="dxa"/>
          </w:tcPr>
          <w:p w14:paraId="23DCF1BA">
            <w:pPr>
              <w:spacing w:after="0" w:line="240" w:lineRule="auto"/>
            </w:pPr>
          </w:p>
        </w:tc>
        <w:tc>
          <w:tcPr>
            <w:tcW w:w="1234" w:type="dxa"/>
          </w:tcPr>
          <w:p w14:paraId="14DA2811">
            <w:pPr>
              <w:spacing w:after="0" w:line="240" w:lineRule="auto"/>
            </w:pPr>
            <w:r>
              <w:t>工单标题</w:t>
            </w:r>
          </w:p>
        </w:tc>
      </w:tr>
      <w:tr w14:paraId="7916E3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3C30A03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3A93283B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6D55CC08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68623C3A">
            <w:pPr>
              <w:spacing w:after="0" w:line="240" w:lineRule="auto"/>
            </w:pPr>
          </w:p>
        </w:tc>
        <w:tc>
          <w:tcPr>
            <w:tcW w:w="1234" w:type="dxa"/>
          </w:tcPr>
          <w:p w14:paraId="6C74C798">
            <w:pPr>
              <w:spacing w:after="0" w:line="240" w:lineRule="auto"/>
            </w:pPr>
          </w:p>
        </w:tc>
        <w:tc>
          <w:tcPr>
            <w:tcW w:w="1234" w:type="dxa"/>
          </w:tcPr>
          <w:p w14:paraId="5CAEB927">
            <w:pPr>
              <w:spacing w:after="0" w:line="240" w:lineRule="auto"/>
            </w:pPr>
          </w:p>
        </w:tc>
        <w:tc>
          <w:tcPr>
            <w:tcW w:w="1234" w:type="dxa"/>
          </w:tcPr>
          <w:p w14:paraId="26FAC9FE">
            <w:pPr>
              <w:spacing w:after="0" w:line="240" w:lineRule="auto"/>
            </w:pPr>
            <w:r>
              <w:t>工单详细描述</w:t>
            </w:r>
          </w:p>
        </w:tc>
      </w:tr>
      <w:tr w14:paraId="5796C3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F800153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1234" w:type="dxa"/>
          </w:tcPr>
          <w:p w14:paraId="77C240BD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11352FF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CFED265">
            <w:pPr>
              <w:spacing w:after="0" w:line="240" w:lineRule="auto"/>
            </w:pPr>
          </w:p>
        </w:tc>
        <w:tc>
          <w:tcPr>
            <w:tcW w:w="1234" w:type="dxa"/>
          </w:tcPr>
          <w:p w14:paraId="5EB33C25">
            <w:pPr>
              <w:spacing w:after="0" w:line="240" w:lineRule="auto"/>
            </w:pPr>
          </w:p>
        </w:tc>
        <w:tc>
          <w:tcPr>
            <w:tcW w:w="1234" w:type="dxa"/>
          </w:tcPr>
          <w:p w14:paraId="5013827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planned, preventive, corrective, problem</w:t>
            </w:r>
            <w:r>
              <w:rPr>
                <w:rFonts w:hint="eastAsia" w:eastAsia="宋体"/>
                <w:lang w:val="en-US" w:eastAsia="zh-CN"/>
              </w:rPr>
              <w:t xml:space="preserve"> management</w:t>
            </w:r>
          </w:p>
        </w:tc>
        <w:tc>
          <w:tcPr>
            <w:tcW w:w="1234" w:type="dxa"/>
          </w:tcPr>
          <w:p w14:paraId="687D3033">
            <w:pPr>
              <w:spacing w:after="0" w:line="240" w:lineRule="auto"/>
            </w:pPr>
            <w:r>
              <w:t>工单类型</w:t>
            </w:r>
          </w:p>
        </w:tc>
      </w:tr>
      <w:tr w14:paraId="1F7826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43372E1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34" w:type="dxa"/>
          </w:tcPr>
          <w:p w14:paraId="01C7E0AF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1697797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DAA85C5">
            <w:pPr>
              <w:spacing w:after="0" w:line="240" w:lineRule="auto"/>
            </w:pPr>
          </w:p>
        </w:tc>
        <w:tc>
          <w:tcPr>
            <w:tcW w:w="1234" w:type="dxa"/>
          </w:tcPr>
          <w:p w14:paraId="05F85101">
            <w:pPr>
              <w:spacing w:after="0" w:line="240" w:lineRule="auto"/>
            </w:pPr>
            <w:r>
              <w:t>open</w:t>
            </w:r>
          </w:p>
        </w:tc>
        <w:tc>
          <w:tcPr>
            <w:tcW w:w="1234" w:type="dxa"/>
          </w:tcPr>
          <w:p w14:paraId="67B5E9A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 xml:space="preserve">open, accepted, inProgress, closed, onHold, </w:t>
            </w:r>
            <w:r>
              <w:rPr>
                <w:rFonts w:hint="eastAsia" w:eastAsia="宋体"/>
                <w:lang w:eastAsia="zh-CN"/>
              </w:rPr>
              <w:t>canceled</w:t>
            </w:r>
            <w:r>
              <w:t xml:space="preserve">, </w:t>
            </w:r>
            <w:r>
              <w:rPr>
                <w:rFonts w:hint="eastAsia" w:eastAsia="宋体"/>
                <w:lang w:val="en-US" w:eastAsia="zh-CN"/>
              </w:rPr>
              <w:t>underReview</w:t>
            </w:r>
          </w:p>
        </w:tc>
        <w:tc>
          <w:tcPr>
            <w:tcW w:w="1234" w:type="dxa"/>
          </w:tcPr>
          <w:p w14:paraId="1F31428E">
            <w:pPr>
              <w:spacing w:after="0" w:line="240" w:lineRule="auto"/>
            </w:pPr>
            <w:r>
              <w:t>工单状态</w:t>
            </w:r>
          </w:p>
        </w:tc>
      </w:tr>
      <w:tr w14:paraId="47DC22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6A84383">
            <w:pPr>
              <w:spacing w:after="0" w:line="240" w:lineRule="auto"/>
            </w:pPr>
            <w:r>
              <w:rPr>
                <w:sz w:val="18"/>
              </w:rPr>
              <w:t>priority</w:t>
            </w:r>
          </w:p>
        </w:tc>
        <w:tc>
          <w:tcPr>
            <w:tcW w:w="1234" w:type="dxa"/>
          </w:tcPr>
          <w:p w14:paraId="595222A5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5B96C00F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246E75DE">
            <w:pPr>
              <w:spacing w:after="0" w:line="240" w:lineRule="auto"/>
            </w:pPr>
          </w:p>
        </w:tc>
        <w:tc>
          <w:tcPr>
            <w:tcW w:w="1234" w:type="dxa"/>
          </w:tcPr>
          <w:p w14:paraId="7EDE1068">
            <w:pPr>
              <w:spacing w:after="0" w:line="240" w:lineRule="auto"/>
            </w:pPr>
          </w:p>
        </w:tc>
        <w:tc>
          <w:tcPr>
            <w:tcW w:w="1234" w:type="dxa"/>
          </w:tcPr>
          <w:p w14:paraId="06794961">
            <w:pPr>
              <w:spacing w:after="0" w:line="240" w:lineRule="auto"/>
            </w:pPr>
            <w:r>
              <w:t>P1, P2, P3, P4</w:t>
            </w:r>
          </w:p>
        </w:tc>
        <w:tc>
          <w:tcPr>
            <w:tcW w:w="1234" w:type="dxa"/>
          </w:tcPr>
          <w:p w14:paraId="0D26378E">
            <w:pPr>
              <w:spacing w:after="0" w:line="240" w:lineRule="auto"/>
            </w:pPr>
            <w:r>
              <w:t>优先级</w:t>
            </w:r>
          </w:p>
        </w:tc>
      </w:tr>
      <w:tr w14:paraId="1C96AB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33F270A">
            <w:pPr>
              <w:spacing w:after="0" w:line="240" w:lineRule="auto"/>
            </w:pPr>
            <w:r>
              <w:rPr>
                <w:sz w:val="18"/>
              </w:rPr>
              <w:t>site</w:t>
            </w:r>
          </w:p>
        </w:tc>
        <w:tc>
          <w:tcPr>
            <w:tcW w:w="1234" w:type="dxa"/>
          </w:tcPr>
          <w:p w14:paraId="7370891A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2B300510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460D4B76">
            <w:pPr>
              <w:spacing w:after="0" w:line="240" w:lineRule="auto"/>
            </w:pPr>
          </w:p>
        </w:tc>
        <w:tc>
          <w:tcPr>
            <w:tcW w:w="1234" w:type="dxa"/>
          </w:tcPr>
          <w:p w14:paraId="2F9E089C">
            <w:pPr>
              <w:spacing w:after="0" w:line="240" w:lineRule="auto"/>
            </w:pPr>
          </w:p>
        </w:tc>
        <w:tc>
          <w:tcPr>
            <w:tcW w:w="1234" w:type="dxa"/>
          </w:tcPr>
          <w:p w14:paraId="31B6BEA3">
            <w:pPr>
              <w:spacing w:after="0" w:line="240" w:lineRule="auto"/>
            </w:pPr>
          </w:p>
        </w:tc>
        <w:tc>
          <w:tcPr>
            <w:tcW w:w="1234" w:type="dxa"/>
          </w:tcPr>
          <w:p w14:paraId="7B4E04AB">
            <w:pPr>
              <w:spacing w:after="0" w:line="240" w:lineRule="auto"/>
            </w:pPr>
            <w:r>
              <w:t>站点名称</w:t>
            </w:r>
          </w:p>
        </w:tc>
      </w:tr>
      <w:tr w14:paraId="2A5562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4EE16BE">
            <w:pPr>
              <w:spacing w:after="0" w:line="240" w:lineRule="auto"/>
            </w:pPr>
            <w:r>
              <w:rPr>
                <w:sz w:val="18"/>
              </w:rPr>
              <w:t>template_id</w:t>
            </w:r>
          </w:p>
        </w:tc>
        <w:tc>
          <w:tcPr>
            <w:tcW w:w="1234" w:type="dxa"/>
          </w:tcPr>
          <w:p w14:paraId="592DAC83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1E897E52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2262862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328AF89C">
            <w:pPr>
              <w:spacing w:after="0" w:line="240" w:lineRule="auto"/>
            </w:pPr>
          </w:p>
        </w:tc>
        <w:tc>
          <w:tcPr>
            <w:tcW w:w="1234" w:type="dxa"/>
          </w:tcPr>
          <w:p w14:paraId="37B48319">
            <w:pPr>
              <w:spacing w:after="0" w:line="240" w:lineRule="auto"/>
            </w:pPr>
            <w:r>
              <w:t>FK→templates.id, ON DELETE RESTRICT</w:t>
            </w:r>
          </w:p>
        </w:tc>
        <w:tc>
          <w:tcPr>
            <w:tcW w:w="1234" w:type="dxa"/>
          </w:tcPr>
          <w:p w14:paraId="2ED53BE2">
            <w:pPr>
              <w:spacing w:after="0" w:line="240" w:lineRule="auto"/>
            </w:pPr>
            <w:r>
              <w:t>关联模板ID</w:t>
            </w:r>
          </w:p>
        </w:tc>
      </w:tr>
      <w:tr w14:paraId="07A68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E7CC7E">
            <w:pPr>
              <w:spacing w:after="0" w:line="240" w:lineRule="auto"/>
            </w:pPr>
            <w:r>
              <w:rPr>
                <w:sz w:val="18"/>
              </w:rPr>
              <w:t>assigned_to</w:t>
            </w:r>
          </w:p>
        </w:tc>
        <w:tc>
          <w:tcPr>
            <w:tcW w:w="1234" w:type="dxa"/>
          </w:tcPr>
          <w:p w14:paraId="4443C98E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60A6275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466A9F5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6B8176CB">
            <w:pPr>
              <w:spacing w:after="0" w:line="240" w:lineRule="auto"/>
            </w:pPr>
          </w:p>
        </w:tc>
        <w:tc>
          <w:tcPr>
            <w:tcW w:w="1234" w:type="dxa"/>
          </w:tcPr>
          <w:p w14:paraId="441D5240">
            <w:pPr>
              <w:spacing w:after="0" w:line="240" w:lineRule="auto"/>
            </w:pPr>
            <w:r>
              <w:t>FK→</w:t>
            </w:r>
            <w:r>
              <w:rPr>
                <w:rFonts w:hint="eastAsia" w:eastAsia="宋体"/>
                <w:lang w:val="en-US" w:eastAsia="zh-CN"/>
              </w:rPr>
              <w:t>groups</w:t>
            </w:r>
            <w:r>
              <w:t>.id, ON DELETE RESTRICT</w:t>
            </w:r>
          </w:p>
        </w:tc>
        <w:tc>
          <w:tcPr>
            <w:tcW w:w="1234" w:type="dxa"/>
          </w:tcPr>
          <w:p w14:paraId="3F740548">
            <w:pPr>
              <w:spacing w:after="0" w:line="240" w:lineRule="auto"/>
            </w:pPr>
            <w:r>
              <w:t>分配的</w:t>
            </w:r>
            <w:r>
              <w:rPr>
                <w:rFonts w:hint="eastAsia" w:eastAsia="宋体"/>
                <w:lang w:val="en-US" w:eastAsia="zh-CN"/>
              </w:rPr>
              <w:t>group</w:t>
            </w:r>
            <w:r>
              <w:t>ID</w:t>
            </w:r>
          </w:p>
        </w:tc>
      </w:tr>
      <w:tr w14:paraId="44BAB8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CD45C90">
            <w:pPr>
              <w:spacing w:after="0" w:line="240" w:lineRule="auto"/>
            </w:pPr>
            <w:r>
              <w:rPr>
                <w:sz w:val="18"/>
              </w:rPr>
              <w:t>created_by</w:t>
            </w:r>
          </w:p>
        </w:tc>
        <w:tc>
          <w:tcPr>
            <w:tcW w:w="1234" w:type="dxa"/>
          </w:tcPr>
          <w:p w14:paraId="0040063F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159BF0D0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86F70B5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5DED4F80">
            <w:pPr>
              <w:spacing w:after="0" w:line="240" w:lineRule="auto"/>
            </w:pPr>
          </w:p>
        </w:tc>
        <w:tc>
          <w:tcPr>
            <w:tcW w:w="1234" w:type="dxa"/>
          </w:tcPr>
          <w:p w14:paraId="056DBA58">
            <w:pPr>
              <w:spacing w:after="0" w:line="240" w:lineRule="auto"/>
            </w:pPr>
            <w:r>
              <w:t>FK→users.id, ON DELETE RESTRICT</w:t>
            </w:r>
          </w:p>
        </w:tc>
        <w:tc>
          <w:tcPr>
            <w:tcW w:w="1234" w:type="dxa"/>
          </w:tcPr>
          <w:p w14:paraId="3E31F7A3">
            <w:pPr>
              <w:spacing w:after="0" w:line="240" w:lineRule="auto"/>
            </w:pPr>
            <w:r>
              <w:t>创建者ID</w:t>
            </w:r>
          </w:p>
        </w:tc>
      </w:tr>
      <w:tr w14:paraId="68EABA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A8F3411">
            <w:pPr>
              <w:spacing w:after="0" w:line="240" w:lineRule="auto"/>
            </w:pPr>
            <w:r>
              <w:rPr>
                <w:sz w:val="18"/>
              </w:rPr>
              <w:t>completed_steps</w:t>
            </w:r>
          </w:p>
        </w:tc>
        <w:tc>
          <w:tcPr>
            <w:tcW w:w="1234" w:type="dxa"/>
          </w:tcPr>
          <w:p w14:paraId="085DD12C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1234" w:type="dxa"/>
          </w:tcPr>
          <w:p w14:paraId="6B708C8C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0636D243">
            <w:pPr>
              <w:spacing w:after="0" w:line="240" w:lineRule="auto"/>
            </w:pPr>
          </w:p>
        </w:tc>
        <w:tc>
          <w:tcPr>
            <w:tcW w:w="1234" w:type="dxa"/>
          </w:tcPr>
          <w:p w14:paraId="74D19A43">
            <w:pPr>
              <w:spacing w:after="0" w:line="240" w:lineRule="auto"/>
            </w:pPr>
            <w:r>
              <w:t>[]</w:t>
            </w:r>
          </w:p>
        </w:tc>
        <w:tc>
          <w:tcPr>
            <w:tcW w:w="1234" w:type="dxa"/>
          </w:tcPr>
          <w:p w14:paraId="26AF563E">
            <w:pPr>
              <w:spacing w:after="0" w:line="240" w:lineRule="auto"/>
            </w:pPr>
          </w:p>
        </w:tc>
        <w:tc>
          <w:tcPr>
            <w:tcW w:w="1234" w:type="dxa"/>
          </w:tcPr>
          <w:p w14:paraId="105F148E">
            <w:pPr>
              <w:spacing w:after="0" w:line="240" w:lineRule="auto"/>
            </w:pPr>
            <w:r>
              <w:t>已完成步骤ID列表</w:t>
            </w:r>
          </w:p>
        </w:tc>
      </w:tr>
      <w:tr w14:paraId="44E7F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626CB86">
            <w:pPr>
              <w:spacing w:after="0" w:line="240" w:lineRule="auto"/>
            </w:pPr>
            <w:r>
              <w:rPr>
                <w:sz w:val="18"/>
              </w:rPr>
              <w:t>step_data</w:t>
            </w:r>
          </w:p>
        </w:tc>
        <w:tc>
          <w:tcPr>
            <w:tcW w:w="1234" w:type="dxa"/>
          </w:tcPr>
          <w:p w14:paraId="753D3303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1234" w:type="dxa"/>
          </w:tcPr>
          <w:p w14:paraId="04EA2D4F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42EAE439">
            <w:pPr>
              <w:spacing w:after="0" w:line="240" w:lineRule="auto"/>
            </w:pPr>
          </w:p>
        </w:tc>
        <w:tc>
          <w:tcPr>
            <w:tcW w:w="1234" w:type="dxa"/>
          </w:tcPr>
          <w:p w14:paraId="5DBB0B4C">
            <w:pPr>
              <w:spacing w:after="0" w:line="240" w:lineRule="auto"/>
            </w:pPr>
            <w:r>
              <w:t>{}</w:t>
            </w:r>
          </w:p>
        </w:tc>
        <w:tc>
          <w:tcPr>
            <w:tcW w:w="1234" w:type="dxa"/>
          </w:tcPr>
          <w:p w14:paraId="6134BC41">
            <w:pPr>
              <w:spacing w:after="0" w:line="240" w:lineRule="auto"/>
            </w:pPr>
          </w:p>
        </w:tc>
        <w:tc>
          <w:tcPr>
            <w:tcW w:w="1234" w:type="dxa"/>
          </w:tcPr>
          <w:p w14:paraId="5AF11CF7">
            <w:pPr>
              <w:spacing w:after="0" w:line="240" w:lineRule="auto"/>
            </w:pPr>
            <w:r>
              <w:t>步骤数据（字段值）</w:t>
            </w:r>
          </w:p>
        </w:tc>
      </w:tr>
      <w:tr w14:paraId="0C1A3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D40E73D">
            <w:pPr>
              <w:spacing w:after="0" w:line="240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1234" w:type="dxa"/>
          </w:tcPr>
          <w:p w14:paraId="07101A16">
            <w:pPr>
              <w:spacing w:after="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34" w:type="dxa"/>
          </w:tcPr>
          <w:p w14:paraId="414F6570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0487F118">
            <w:pPr>
              <w:spacing w:after="0" w:line="240" w:lineRule="auto"/>
            </w:pPr>
          </w:p>
        </w:tc>
        <w:tc>
          <w:tcPr>
            <w:tcW w:w="1234" w:type="dxa"/>
          </w:tcPr>
          <w:p w14:paraId="5B346AD1">
            <w:pPr>
              <w:spacing w:after="0" w:line="240" w:lineRule="auto"/>
            </w:pPr>
          </w:p>
        </w:tc>
        <w:tc>
          <w:tcPr>
            <w:tcW w:w="1234" w:type="dxa"/>
          </w:tcPr>
          <w:p w14:paraId="1F4AC296">
            <w:pPr>
              <w:spacing w:after="0" w:line="240" w:lineRule="auto"/>
            </w:pPr>
          </w:p>
        </w:tc>
        <w:tc>
          <w:tcPr>
            <w:tcW w:w="1234" w:type="dxa"/>
          </w:tcPr>
          <w:p w14:paraId="690D9216">
            <w:pPr>
              <w:spacing w:after="0" w:line="240" w:lineRule="auto"/>
            </w:pPr>
            <w:r>
              <w:t>是否接受工单</w:t>
            </w:r>
          </w:p>
        </w:tc>
      </w:tr>
      <w:tr w14:paraId="351554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A18D3A">
            <w:pPr>
              <w:spacing w:after="0" w:line="240" w:lineRule="auto"/>
            </w:pPr>
            <w:r>
              <w:rPr>
                <w:sz w:val="18"/>
              </w:rPr>
              <w:t>accepted_at</w:t>
            </w:r>
          </w:p>
        </w:tc>
        <w:tc>
          <w:tcPr>
            <w:tcW w:w="1234" w:type="dxa"/>
          </w:tcPr>
          <w:p w14:paraId="32D8223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201C1156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4D7555DD">
            <w:pPr>
              <w:spacing w:after="0" w:line="240" w:lineRule="auto"/>
            </w:pPr>
          </w:p>
        </w:tc>
        <w:tc>
          <w:tcPr>
            <w:tcW w:w="1234" w:type="dxa"/>
          </w:tcPr>
          <w:p w14:paraId="22881A8B">
            <w:pPr>
              <w:spacing w:after="0" w:line="240" w:lineRule="auto"/>
            </w:pPr>
          </w:p>
        </w:tc>
        <w:tc>
          <w:tcPr>
            <w:tcW w:w="1234" w:type="dxa"/>
          </w:tcPr>
          <w:p w14:paraId="0D5BE734">
            <w:pPr>
              <w:spacing w:after="0" w:line="240" w:lineRule="auto"/>
            </w:pPr>
          </w:p>
        </w:tc>
        <w:tc>
          <w:tcPr>
            <w:tcW w:w="1234" w:type="dxa"/>
          </w:tcPr>
          <w:p w14:paraId="17CB9F71">
            <w:pPr>
              <w:spacing w:after="0" w:line="240" w:lineRule="auto"/>
            </w:pPr>
            <w:r>
              <w:t>接受时间</w:t>
            </w:r>
          </w:p>
        </w:tc>
      </w:tr>
      <w:tr w14:paraId="6EE066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242D71">
            <w:pPr>
              <w:spacing w:after="0" w:line="240" w:lineRule="auto"/>
            </w:pPr>
            <w:r>
              <w:rPr>
                <w:sz w:val="18"/>
              </w:rPr>
              <w:t>departure_at</w:t>
            </w:r>
          </w:p>
        </w:tc>
        <w:tc>
          <w:tcPr>
            <w:tcW w:w="1234" w:type="dxa"/>
          </w:tcPr>
          <w:p w14:paraId="4DB734C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0F097AFC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5B848C9C">
            <w:pPr>
              <w:spacing w:after="0" w:line="240" w:lineRule="auto"/>
            </w:pPr>
          </w:p>
        </w:tc>
        <w:tc>
          <w:tcPr>
            <w:tcW w:w="1234" w:type="dxa"/>
          </w:tcPr>
          <w:p w14:paraId="5263A0C7">
            <w:pPr>
              <w:spacing w:after="0" w:line="240" w:lineRule="auto"/>
            </w:pPr>
          </w:p>
        </w:tc>
        <w:tc>
          <w:tcPr>
            <w:tcW w:w="1234" w:type="dxa"/>
          </w:tcPr>
          <w:p w14:paraId="3DC7F42D">
            <w:pPr>
              <w:spacing w:after="0" w:line="240" w:lineRule="auto"/>
            </w:pPr>
          </w:p>
        </w:tc>
        <w:tc>
          <w:tcPr>
            <w:tcW w:w="1234" w:type="dxa"/>
          </w:tcPr>
          <w:p w14:paraId="5DA8F03F">
            <w:pPr>
              <w:spacing w:after="0" w:line="240" w:lineRule="auto"/>
            </w:pPr>
            <w:r>
              <w:t>出发时间</w:t>
            </w:r>
          </w:p>
        </w:tc>
      </w:tr>
      <w:tr w14:paraId="674D2F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5B41A2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</w:rPr>
              <w:t>departure_</w:t>
            </w:r>
            <w:r>
              <w:rPr>
                <w:rFonts w:hint="eastAsia" w:eastAsia="宋体"/>
                <w:sz w:val="18"/>
                <w:lang w:val="en-US" w:eastAsia="zh-CN"/>
              </w:rPr>
              <w:t>location</w:t>
            </w:r>
          </w:p>
        </w:tc>
        <w:tc>
          <w:tcPr>
            <w:tcW w:w="1234" w:type="dxa"/>
          </w:tcPr>
          <w:p w14:paraId="00A4B00A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7F9E6B02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3672B31E">
            <w:pPr>
              <w:spacing w:after="0" w:line="240" w:lineRule="auto"/>
            </w:pPr>
          </w:p>
        </w:tc>
        <w:tc>
          <w:tcPr>
            <w:tcW w:w="1234" w:type="dxa"/>
          </w:tcPr>
          <w:p w14:paraId="60013398">
            <w:pPr>
              <w:spacing w:after="0" w:line="240" w:lineRule="auto"/>
            </w:pPr>
          </w:p>
        </w:tc>
        <w:tc>
          <w:tcPr>
            <w:tcW w:w="1234" w:type="dxa"/>
          </w:tcPr>
          <w:p w14:paraId="26443F3E">
            <w:pPr>
              <w:spacing w:after="0" w:line="240" w:lineRule="auto"/>
            </w:pPr>
          </w:p>
        </w:tc>
        <w:tc>
          <w:tcPr>
            <w:tcW w:w="1234" w:type="dxa"/>
          </w:tcPr>
          <w:p w14:paraId="2378AC5E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出发</w:t>
            </w:r>
            <w:r>
              <w:rPr>
                <w:rFonts w:hint="eastAsia" w:eastAsia="宋体"/>
                <w:lang w:val="en-US" w:eastAsia="zh-CN"/>
              </w:rPr>
              <w:t>地址</w:t>
            </w:r>
          </w:p>
        </w:tc>
      </w:tr>
      <w:tr w14:paraId="5E1962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D92CFC">
            <w:pPr>
              <w:spacing w:after="0" w:line="240" w:lineRule="auto"/>
            </w:pPr>
            <w:r>
              <w:rPr>
                <w:sz w:val="18"/>
              </w:rPr>
              <w:t>arrival_at</w:t>
            </w:r>
          </w:p>
        </w:tc>
        <w:tc>
          <w:tcPr>
            <w:tcW w:w="1234" w:type="dxa"/>
          </w:tcPr>
          <w:p w14:paraId="35687A0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3DD69F91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7ACFD286">
            <w:pPr>
              <w:spacing w:after="0" w:line="240" w:lineRule="auto"/>
            </w:pPr>
          </w:p>
        </w:tc>
        <w:tc>
          <w:tcPr>
            <w:tcW w:w="1234" w:type="dxa"/>
          </w:tcPr>
          <w:p w14:paraId="1510786F">
            <w:pPr>
              <w:spacing w:after="0" w:line="240" w:lineRule="auto"/>
            </w:pPr>
          </w:p>
        </w:tc>
        <w:tc>
          <w:tcPr>
            <w:tcW w:w="1234" w:type="dxa"/>
          </w:tcPr>
          <w:p w14:paraId="09F31185">
            <w:pPr>
              <w:spacing w:after="0" w:line="240" w:lineRule="auto"/>
            </w:pPr>
          </w:p>
        </w:tc>
        <w:tc>
          <w:tcPr>
            <w:tcW w:w="1234" w:type="dxa"/>
          </w:tcPr>
          <w:p w14:paraId="54CBE6CE">
            <w:pPr>
              <w:spacing w:after="0" w:line="240" w:lineRule="auto"/>
            </w:pPr>
            <w:r>
              <w:t>到达现场时间</w:t>
            </w:r>
          </w:p>
        </w:tc>
      </w:tr>
      <w:tr w14:paraId="6419B4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BC326A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arrival_</w:t>
            </w:r>
            <w:r>
              <w:rPr>
                <w:rFonts w:hint="eastAsia" w:eastAsia="宋体"/>
                <w:sz w:val="18"/>
                <w:lang w:val="en-US" w:eastAsia="zh-CN"/>
              </w:rPr>
              <w:t>location</w:t>
            </w:r>
          </w:p>
        </w:tc>
        <w:tc>
          <w:tcPr>
            <w:tcW w:w="1234" w:type="dxa"/>
          </w:tcPr>
          <w:p w14:paraId="6F476197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7AD0D3CC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134F944B">
            <w:pPr>
              <w:spacing w:after="0" w:line="240" w:lineRule="auto"/>
            </w:pPr>
          </w:p>
        </w:tc>
        <w:tc>
          <w:tcPr>
            <w:tcW w:w="1234" w:type="dxa"/>
          </w:tcPr>
          <w:p w14:paraId="7F0EE30B">
            <w:pPr>
              <w:spacing w:after="0" w:line="240" w:lineRule="auto"/>
            </w:pPr>
          </w:p>
        </w:tc>
        <w:tc>
          <w:tcPr>
            <w:tcW w:w="1234" w:type="dxa"/>
          </w:tcPr>
          <w:p w14:paraId="456B7B97">
            <w:pPr>
              <w:spacing w:after="0" w:line="240" w:lineRule="auto"/>
            </w:pPr>
          </w:p>
        </w:tc>
        <w:tc>
          <w:tcPr>
            <w:tcW w:w="1234" w:type="dxa"/>
          </w:tcPr>
          <w:p w14:paraId="3EF5E6D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到达现场</w:t>
            </w:r>
            <w:r>
              <w:rPr>
                <w:rFonts w:hint="eastAsia" w:eastAsia="宋体"/>
                <w:lang w:val="en-US" w:eastAsia="zh-CN"/>
              </w:rPr>
              <w:t>地址</w:t>
            </w:r>
          </w:p>
        </w:tc>
      </w:tr>
      <w:tr w14:paraId="57C234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0A84CBA">
            <w:pPr>
              <w:spacing w:after="0" w:line="240" w:lineRule="auto"/>
            </w:pPr>
            <w:r>
              <w:rPr>
                <w:sz w:val="18"/>
              </w:rPr>
              <w:t>completion_photo</w:t>
            </w:r>
          </w:p>
        </w:tc>
        <w:tc>
          <w:tcPr>
            <w:tcW w:w="1234" w:type="dxa"/>
          </w:tcPr>
          <w:p w14:paraId="18240B3F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45F1B6C7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6695CAFC">
            <w:pPr>
              <w:spacing w:after="0" w:line="240" w:lineRule="auto"/>
            </w:pPr>
          </w:p>
        </w:tc>
        <w:tc>
          <w:tcPr>
            <w:tcW w:w="1234" w:type="dxa"/>
          </w:tcPr>
          <w:p w14:paraId="36C6DC0E">
            <w:pPr>
              <w:spacing w:after="0" w:line="240" w:lineRule="auto"/>
            </w:pPr>
          </w:p>
        </w:tc>
        <w:tc>
          <w:tcPr>
            <w:tcW w:w="1234" w:type="dxa"/>
          </w:tcPr>
          <w:p w14:paraId="769B82A0">
            <w:pPr>
              <w:spacing w:after="0" w:line="240" w:lineRule="auto"/>
            </w:pPr>
          </w:p>
        </w:tc>
        <w:tc>
          <w:tcPr>
            <w:tcW w:w="1234" w:type="dxa"/>
          </w:tcPr>
          <w:p w14:paraId="192EAB0B">
            <w:pPr>
              <w:spacing w:after="0" w:line="240" w:lineRule="auto"/>
            </w:pPr>
            <w:r>
              <w:t>完成工作照片URL</w:t>
            </w:r>
          </w:p>
        </w:tc>
      </w:tr>
      <w:tr w14:paraId="0ED70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6D7E1A1">
            <w:pPr>
              <w:spacing w:after="0" w:line="240" w:lineRule="auto"/>
            </w:pPr>
            <w:r>
              <w:rPr>
                <w:sz w:val="18"/>
              </w:rPr>
              <w:t>cause</w:t>
            </w:r>
          </w:p>
        </w:tc>
        <w:tc>
          <w:tcPr>
            <w:tcW w:w="1234" w:type="dxa"/>
          </w:tcPr>
          <w:p w14:paraId="69609BF3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6EA22C9D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7AE01C27">
            <w:pPr>
              <w:spacing w:after="0" w:line="240" w:lineRule="auto"/>
            </w:pPr>
          </w:p>
        </w:tc>
        <w:tc>
          <w:tcPr>
            <w:tcW w:w="1234" w:type="dxa"/>
          </w:tcPr>
          <w:p w14:paraId="2B8D640E">
            <w:pPr>
              <w:spacing w:after="0" w:line="240" w:lineRule="auto"/>
            </w:pPr>
          </w:p>
        </w:tc>
        <w:tc>
          <w:tcPr>
            <w:tcW w:w="1234" w:type="dxa"/>
          </w:tcPr>
          <w:p w14:paraId="1ECB3FE5">
            <w:pPr>
              <w:spacing w:after="0" w:line="240" w:lineRule="auto"/>
            </w:pPr>
          </w:p>
        </w:tc>
        <w:tc>
          <w:tcPr>
            <w:tcW w:w="1234" w:type="dxa"/>
          </w:tcPr>
          <w:p w14:paraId="1B38EDA9">
            <w:pPr>
              <w:spacing w:after="0" w:line="240" w:lineRule="auto"/>
            </w:pPr>
            <w:r>
              <w:t>问题原因</w:t>
            </w:r>
          </w:p>
        </w:tc>
      </w:tr>
      <w:tr w14:paraId="78EE7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4ABBA65">
            <w:pPr>
              <w:spacing w:after="0" w:line="240" w:lineRule="auto"/>
            </w:pPr>
            <w:r>
              <w:rPr>
                <w:sz w:val="18"/>
              </w:rPr>
              <w:t>solution</w:t>
            </w:r>
          </w:p>
        </w:tc>
        <w:tc>
          <w:tcPr>
            <w:tcW w:w="1234" w:type="dxa"/>
          </w:tcPr>
          <w:p w14:paraId="7E9EE6E1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7980390A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5D18118C">
            <w:pPr>
              <w:spacing w:after="0" w:line="240" w:lineRule="auto"/>
            </w:pPr>
          </w:p>
        </w:tc>
        <w:tc>
          <w:tcPr>
            <w:tcW w:w="1234" w:type="dxa"/>
          </w:tcPr>
          <w:p w14:paraId="4A4F68A0">
            <w:pPr>
              <w:spacing w:after="0" w:line="240" w:lineRule="auto"/>
            </w:pPr>
          </w:p>
        </w:tc>
        <w:tc>
          <w:tcPr>
            <w:tcW w:w="1234" w:type="dxa"/>
          </w:tcPr>
          <w:p w14:paraId="3FF6789F">
            <w:pPr>
              <w:spacing w:after="0" w:line="240" w:lineRule="auto"/>
            </w:pPr>
          </w:p>
        </w:tc>
        <w:tc>
          <w:tcPr>
            <w:tcW w:w="1234" w:type="dxa"/>
          </w:tcPr>
          <w:p w14:paraId="0520859A">
            <w:pPr>
              <w:spacing w:after="0" w:line="240" w:lineRule="auto"/>
            </w:pPr>
            <w:r>
              <w:t>解决方案</w:t>
            </w:r>
          </w:p>
        </w:tc>
      </w:tr>
      <w:tr w14:paraId="59637B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D80EDAB">
            <w:pPr>
              <w:spacing w:after="0" w:line="240" w:lineRule="auto"/>
            </w:pPr>
            <w:r>
              <w:rPr>
                <w:sz w:val="18"/>
              </w:rPr>
              <w:t>related_ticket_ids</w:t>
            </w:r>
          </w:p>
        </w:tc>
        <w:tc>
          <w:tcPr>
            <w:tcW w:w="1234" w:type="dxa"/>
          </w:tcPr>
          <w:p w14:paraId="2CE7B0FF">
            <w:pPr>
              <w:spacing w:after="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1234" w:type="dxa"/>
          </w:tcPr>
          <w:p w14:paraId="0A2F9796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51E632D7">
            <w:pPr>
              <w:spacing w:after="0" w:line="240" w:lineRule="auto"/>
            </w:pPr>
          </w:p>
        </w:tc>
        <w:tc>
          <w:tcPr>
            <w:tcW w:w="1234" w:type="dxa"/>
          </w:tcPr>
          <w:p w14:paraId="097F5D19">
            <w:pPr>
              <w:spacing w:after="0" w:line="240" w:lineRule="auto"/>
            </w:pPr>
            <w:r>
              <w:t>[]</w:t>
            </w:r>
          </w:p>
        </w:tc>
        <w:tc>
          <w:tcPr>
            <w:tcW w:w="1234" w:type="dxa"/>
          </w:tcPr>
          <w:p w14:paraId="3086AED2">
            <w:pPr>
              <w:spacing w:after="0" w:line="240" w:lineRule="auto"/>
            </w:pPr>
          </w:p>
        </w:tc>
        <w:tc>
          <w:tcPr>
            <w:tcW w:w="1234" w:type="dxa"/>
          </w:tcPr>
          <w:p w14:paraId="10943D30">
            <w:pPr>
              <w:spacing w:after="0" w:line="240" w:lineRule="auto"/>
            </w:pPr>
            <w:r>
              <w:t>关联工单ID列表</w:t>
            </w:r>
          </w:p>
        </w:tc>
      </w:tr>
      <w:tr w14:paraId="3E3C6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8B24D2D">
            <w:pPr>
              <w:spacing w:after="0" w:line="240" w:lineRule="auto"/>
              <w:rPr>
                <w:rFonts w:ascii="微软雅黑" w:hAnsi="微软雅黑" w:eastAsiaTheme="minorEastAsia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234" w:type="dxa"/>
          </w:tcPr>
          <w:p w14:paraId="02B1387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6916975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CE6A744">
            <w:pPr>
              <w:spacing w:after="0" w:line="240" w:lineRule="auto"/>
            </w:pPr>
          </w:p>
        </w:tc>
        <w:tc>
          <w:tcPr>
            <w:tcW w:w="1234" w:type="dxa"/>
          </w:tcPr>
          <w:p w14:paraId="55FA5170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234" w:type="dxa"/>
          </w:tcPr>
          <w:p w14:paraId="30F00696">
            <w:pPr>
              <w:spacing w:after="0" w:line="240" w:lineRule="auto"/>
            </w:pPr>
          </w:p>
        </w:tc>
        <w:tc>
          <w:tcPr>
            <w:tcW w:w="1234" w:type="dxa"/>
          </w:tcPr>
          <w:p w14:paraId="046459FC">
            <w:pPr>
              <w:spacing w:after="0" w:line="240" w:lineRule="auto"/>
            </w:pPr>
            <w:r>
              <w:t>创建时间</w:t>
            </w:r>
          </w:p>
        </w:tc>
      </w:tr>
      <w:tr w14:paraId="6286E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8D6A0BD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234" w:type="dxa"/>
          </w:tcPr>
          <w:p w14:paraId="3D09DCC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790EF2B3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F894175">
            <w:pPr>
              <w:spacing w:after="0" w:line="240" w:lineRule="auto"/>
            </w:pPr>
          </w:p>
        </w:tc>
        <w:tc>
          <w:tcPr>
            <w:tcW w:w="1234" w:type="dxa"/>
          </w:tcPr>
          <w:p w14:paraId="7C2FD44A">
            <w:pPr>
              <w:spacing w:after="0" w:line="240" w:lineRule="auto"/>
            </w:pPr>
            <w:r>
              <w:t>CURRENT_TIMESTAMP ON UPDATE</w:t>
            </w:r>
          </w:p>
        </w:tc>
        <w:tc>
          <w:tcPr>
            <w:tcW w:w="1234" w:type="dxa"/>
          </w:tcPr>
          <w:p w14:paraId="008517C1">
            <w:pPr>
              <w:spacing w:after="0" w:line="240" w:lineRule="auto"/>
            </w:pPr>
          </w:p>
        </w:tc>
        <w:tc>
          <w:tcPr>
            <w:tcW w:w="1234" w:type="dxa"/>
          </w:tcPr>
          <w:p w14:paraId="0F406915">
            <w:pPr>
              <w:spacing w:after="0" w:line="240" w:lineRule="auto"/>
            </w:pPr>
            <w:r>
              <w:t>更新时间</w:t>
            </w:r>
          </w:p>
        </w:tc>
      </w:tr>
      <w:tr w14:paraId="013FA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C5DBF9E">
            <w:pPr>
              <w:spacing w:after="0" w:line="240" w:lineRule="auto"/>
            </w:pPr>
            <w:r>
              <w:rPr>
                <w:sz w:val="18"/>
              </w:rPr>
              <w:t>due_date</w:t>
            </w:r>
          </w:p>
        </w:tc>
        <w:tc>
          <w:tcPr>
            <w:tcW w:w="1234" w:type="dxa"/>
          </w:tcPr>
          <w:p w14:paraId="2B03187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7698D3E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70A1EA8">
            <w:pPr>
              <w:spacing w:after="0" w:line="240" w:lineRule="auto"/>
            </w:pPr>
          </w:p>
        </w:tc>
        <w:tc>
          <w:tcPr>
            <w:tcW w:w="1234" w:type="dxa"/>
          </w:tcPr>
          <w:p w14:paraId="36023466">
            <w:pPr>
              <w:spacing w:after="0" w:line="240" w:lineRule="auto"/>
            </w:pPr>
          </w:p>
        </w:tc>
        <w:tc>
          <w:tcPr>
            <w:tcW w:w="1234" w:type="dxa"/>
          </w:tcPr>
          <w:p w14:paraId="261C2739">
            <w:pPr>
              <w:spacing w:after="0" w:line="240" w:lineRule="auto"/>
            </w:pPr>
          </w:p>
        </w:tc>
        <w:tc>
          <w:tcPr>
            <w:tcW w:w="1234" w:type="dxa"/>
          </w:tcPr>
          <w:p w14:paraId="401E509C">
            <w:pPr>
              <w:spacing w:after="0" w:line="240" w:lineRule="auto"/>
            </w:pPr>
            <w:r>
              <w:t>截止时间</w:t>
            </w:r>
          </w:p>
        </w:tc>
      </w:tr>
    </w:tbl>
    <w:p w14:paraId="54CF125B"/>
    <w:p w14:paraId="08A5E388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INDEX (template_id)</w:t>
      </w:r>
      <w:r>
        <w:br w:type="textWrapping"/>
      </w:r>
      <w:r>
        <w:t xml:space="preserve">  • INDEX (assigned_to)</w:t>
      </w:r>
      <w:r>
        <w:br w:type="textWrapping"/>
      </w:r>
      <w:r>
        <w:t xml:space="preserve">  • INDEX (created_by)</w:t>
      </w:r>
      <w:r>
        <w:br w:type="textWrapping"/>
      </w:r>
      <w:r>
        <w:t xml:space="preserve">  • INDEX (status)</w:t>
      </w:r>
    </w:p>
    <w:p w14:paraId="4D88E151"/>
    <w:p w14:paraId="504D12BF">
      <w:pPr>
        <w:pStyle w:val="4"/>
      </w:pPr>
      <w:r>
        <w:t>2.6 ticket_comments - 工单评论表</w:t>
      </w:r>
    </w:p>
    <w:p w14:paraId="0BDB5A86">
      <w:r>
        <w:rPr>
          <w:b/>
        </w:rPr>
        <w:t xml:space="preserve">描述: </w:t>
      </w:r>
      <w:r>
        <w:t>存储工单的评论和操作记录</w:t>
      </w:r>
    </w:p>
    <w:p w14:paraId="63AAEB0A">
      <w:r>
        <w:rPr>
          <w:b/>
        </w:rPr>
        <w:t xml:space="preserve">字段数: </w:t>
      </w:r>
      <w:r>
        <w:t>6</w:t>
      </w:r>
    </w:p>
    <w:p w14:paraId="3C4D4ADF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418"/>
        <w:gridCol w:w="666"/>
        <w:gridCol w:w="656"/>
        <w:gridCol w:w="2514"/>
        <w:gridCol w:w="1611"/>
        <w:gridCol w:w="856"/>
      </w:tblGrid>
      <w:tr w14:paraId="6AB16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4CD9B0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0E383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5FDC6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8CD105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1E05D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92144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29BCC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EF7F8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0E05B8C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35AB62B4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458BC7F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7194E42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7DAD9BBB">
            <w:pPr>
              <w:spacing w:after="0" w:line="240" w:lineRule="auto"/>
            </w:pPr>
          </w:p>
        </w:tc>
        <w:tc>
          <w:tcPr>
            <w:tcW w:w="1234" w:type="dxa"/>
          </w:tcPr>
          <w:p w14:paraId="63F6F50C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65F45C13">
            <w:pPr>
              <w:spacing w:after="0" w:line="240" w:lineRule="auto"/>
            </w:pPr>
            <w:r>
              <w:t>主键，UUID格式</w:t>
            </w:r>
          </w:p>
        </w:tc>
      </w:tr>
      <w:tr w14:paraId="4D6DB9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95C2768">
            <w:pPr>
              <w:spacing w:after="0" w:line="240" w:lineRule="auto"/>
            </w:pPr>
            <w:r>
              <w:rPr>
                <w:sz w:val="18"/>
              </w:rPr>
              <w:t>comment</w:t>
            </w:r>
          </w:p>
        </w:tc>
        <w:tc>
          <w:tcPr>
            <w:tcW w:w="1234" w:type="dxa"/>
          </w:tcPr>
          <w:p w14:paraId="28886DAB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78CAA501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7F692B8">
            <w:pPr>
              <w:spacing w:after="0" w:line="240" w:lineRule="auto"/>
            </w:pPr>
          </w:p>
        </w:tc>
        <w:tc>
          <w:tcPr>
            <w:tcW w:w="1234" w:type="dxa"/>
          </w:tcPr>
          <w:p w14:paraId="1F6A42A6">
            <w:pPr>
              <w:spacing w:after="0" w:line="240" w:lineRule="auto"/>
            </w:pPr>
          </w:p>
        </w:tc>
        <w:tc>
          <w:tcPr>
            <w:tcW w:w="1234" w:type="dxa"/>
          </w:tcPr>
          <w:p w14:paraId="1CE5ACDF">
            <w:pPr>
              <w:spacing w:after="0" w:line="240" w:lineRule="auto"/>
            </w:pPr>
          </w:p>
        </w:tc>
        <w:tc>
          <w:tcPr>
            <w:tcW w:w="1234" w:type="dxa"/>
          </w:tcPr>
          <w:p w14:paraId="41E3EC96">
            <w:pPr>
              <w:spacing w:after="0" w:line="240" w:lineRule="auto"/>
            </w:pPr>
            <w:r>
              <w:t>评论内容</w:t>
            </w:r>
          </w:p>
        </w:tc>
      </w:tr>
      <w:tr w14:paraId="666E70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8FC7081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1234" w:type="dxa"/>
          </w:tcPr>
          <w:p w14:paraId="27410146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6F239F8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8C61023">
            <w:pPr>
              <w:spacing w:after="0" w:line="240" w:lineRule="auto"/>
            </w:pPr>
          </w:p>
        </w:tc>
        <w:tc>
          <w:tcPr>
            <w:tcW w:w="1234" w:type="dxa"/>
          </w:tcPr>
          <w:p w14:paraId="050496F1">
            <w:pPr>
              <w:spacing w:after="0" w:line="240" w:lineRule="auto"/>
            </w:pPr>
            <w:r>
              <w:t>general</w:t>
            </w:r>
          </w:p>
        </w:tc>
        <w:tc>
          <w:tcPr>
            <w:tcW w:w="1234" w:type="dxa"/>
          </w:tcPr>
          <w:p w14:paraId="74034071">
            <w:pPr>
              <w:spacing w:after="0" w:line="240" w:lineRule="auto"/>
            </w:pPr>
            <w:r>
              <w:t>general, accept, decline, cancel</w:t>
            </w:r>
          </w:p>
        </w:tc>
        <w:tc>
          <w:tcPr>
            <w:tcW w:w="1234" w:type="dxa"/>
          </w:tcPr>
          <w:p w14:paraId="40383E15">
            <w:pPr>
              <w:spacing w:after="0" w:line="240" w:lineRule="auto"/>
            </w:pPr>
            <w:r>
              <w:t>评论类型</w:t>
            </w:r>
          </w:p>
        </w:tc>
      </w:tr>
      <w:tr w14:paraId="299559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3968B33">
            <w:pPr>
              <w:spacing w:after="0" w:line="240" w:lineRule="auto"/>
            </w:pPr>
            <w:r>
              <w:rPr>
                <w:sz w:val="18"/>
              </w:rPr>
              <w:t>ticket_id</w:t>
            </w:r>
          </w:p>
        </w:tc>
        <w:tc>
          <w:tcPr>
            <w:tcW w:w="1234" w:type="dxa"/>
          </w:tcPr>
          <w:p w14:paraId="054DD2C0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1D682E59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DEA6083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1B1D39E0">
            <w:pPr>
              <w:spacing w:after="0" w:line="240" w:lineRule="auto"/>
            </w:pPr>
          </w:p>
        </w:tc>
        <w:tc>
          <w:tcPr>
            <w:tcW w:w="1234" w:type="dxa"/>
          </w:tcPr>
          <w:p w14:paraId="0F8F3541">
            <w:pPr>
              <w:spacing w:after="0" w:line="240" w:lineRule="auto"/>
            </w:pPr>
            <w:r>
              <w:t>FK→tickets.id, ON DELETE CASCADE</w:t>
            </w:r>
          </w:p>
        </w:tc>
        <w:tc>
          <w:tcPr>
            <w:tcW w:w="1234" w:type="dxa"/>
          </w:tcPr>
          <w:p w14:paraId="4CDE8D28">
            <w:pPr>
              <w:spacing w:after="0" w:line="240" w:lineRule="auto"/>
            </w:pPr>
            <w:r>
              <w:t>关联工单ID</w:t>
            </w:r>
          </w:p>
        </w:tc>
      </w:tr>
      <w:tr w14:paraId="44B32C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1E1CC78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34" w:type="dxa"/>
          </w:tcPr>
          <w:p w14:paraId="40733D54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540580B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EB7E55E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59E74BA8">
            <w:pPr>
              <w:spacing w:after="0" w:line="240" w:lineRule="auto"/>
            </w:pPr>
          </w:p>
        </w:tc>
        <w:tc>
          <w:tcPr>
            <w:tcW w:w="1234" w:type="dxa"/>
          </w:tcPr>
          <w:p w14:paraId="54E16217">
            <w:pPr>
              <w:spacing w:after="0" w:line="240" w:lineRule="auto"/>
            </w:pPr>
            <w:r>
              <w:t>FK→users.id, ON DELETE RESTRICT</w:t>
            </w:r>
          </w:p>
        </w:tc>
        <w:tc>
          <w:tcPr>
            <w:tcW w:w="1234" w:type="dxa"/>
          </w:tcPr>
          <w:p w14:paraId="1FA83935">
            <w:pPr>
              <w:spacing w:after="0" w:line="240" w:lineRule="auto"/>
            </w:pPr>
            <w:r>
              <w:t>评论用户ID</w:t>
            </w:r>
          </w:p>
        </w:tc>
      </w:tr>
      <w:tr w14:paraId="430D77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A241491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234" w:type="dxa"/>
          </w:tcPr>
          <w:p w14:paraId="3B55D3B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1AE7356B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C06CC5F">
            <w:pPr>
              <w:spacing w:after="0" w:line="240" w:lineRule="auto"/>
            </w:pPr>
          </w:p>
        </w:tc>
        <w:tc>
          <w:tcPr>
            <w:tcW w:w="1234" w:type="dxa"/>
          </w:tcPr>
          <w:p w14:paraId="42A8F272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234" w:type="dxa"/>
          </w:tcPr>
          <w:p w14:paraId="3006E633">
            <w:pPr>
              <w:spacing w:after="0" w:line="240" w:lineRule="auto"/>
            </w:pPr>
          </w:p>
        </w:tc>
        <w:tc>
          <w:tcPr>
            <w:tcW w:w="1234" w:type="dxa"/>
          </w:tcPr>
          <w:p w14:paraId="6686FFC1">
            <w:pPr>
              <w:spacing w:after="0" w:line="240" w:lineRule="auto"/>
            </w:pPr>
            <w:r>
              <w:t>创建时间</w:t>
            </w:r>
          </w:p>
        </w:tc>
      </w:tr>
    </w:tbl>
    <w:p w14:paraId="219D7ED4"/>
    <w:p w14:paraId="79BF222A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INDEX (ticket_id)</w:t>
      </w:r>
      <w:r>
        <w:br w:type="textWrapping"/>
      </w:r>
      <w:r>
        <w:t xml:space="preserve">  • INDEX (user_id)</w:t>
      </w:r>
    </w:p>
    <w:p w14:paraId="7F975BDF"/>
    <w:p w14:paraId="5EF6F11F">
      <w:pPr>
        <w:pStyle w:val="4"/>
      </w:pPr>
      <w:r>
        <w:t>2.7 templates - 模板表</w:t>
      </w:r>
    </w:p>
    <w:p w14:paraId="3AA4A5E1">
      <w:r>
        <w:rPr>
          <w:b/>
        </w:rPr>
        <w:t xml:space="preserve">描述: </w:t>
      </w:r>
      <w:r>
        <w:t>存储维护工作流程模板</w:t>
      </w:r>
    </w:p>
    <w:p w14:paraId="20BF3A41">
      <w:r>
        <w:rPr>
          <w:b/>
        </w:rPr>
        <w:t xml:space="preserve">字段数: </w:t>
      </w:r>
      <w:r>
        <w:t>5</w:t>
      </w:r>
    </w:p>
    <w:p w14:paraId="7B8BCDEA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523"/>
        <w:gridCol w:w="836"/>
        <w:gridCol w:w="849"/>
        <w:gridCol w:w="2514"/>
        <w:gridCol w:w="963"/>
        <w:gridCol w:w="963"/>
      </w:tblGrid>
      <w:tr w14:paraId="71C53B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37AB12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949F3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3E610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586F55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2A514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45028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01827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E0FE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6C6C7D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1B0A37C6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40675F8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5E4C687F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50324BCD">
            <w:pPr>
              <w:spacing w:after="0" w:line="240" w:lineRule="auto"/>
            </w:pPr>
          </w:p>
        </w:tc>
        <w:tc>
          <w:tcPr>
            <w:tcW w:w="1234" w:type="dxa"/>
          </w:tcPr>
          <w:p w14:paraId="7BCB35DF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4DAD438D">
            <w:pPr>
              <w:spacing w:after="0" w:line="240" w:lineRule="auto"/>
            </w:pPr>
            <w:r>
              <w:t>主键，UUID格式</w:t>
            </w:r>
          </w:p>
        </w:tc>
      </w:tr>
      <w:tr w14:paraId="66BE43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48312CF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536355A8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4358C2C2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E82B241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1234" w:type="dxa"/>
          </w:tcPr>
          <w:p w14:paraId="5271FAA7">
            <w:pPr>
              <w:spacing w:after="0" w:line="240" w:lineRule="auto"/>
            </w:pPr>
          </w:p>
        </w:tc>
        <w:tc>
          <w:tcPr>
            <w:tcW w:w="1234" w:type="dxa"/>
          </w:tcPr>
          <w:p w14:paraId="49905D2C">
            <w:pPr>
              <w:spacing w:after="0" w:line="240" w:lineRule="auto"/>
            </w:pPr>
          </w:p>
        </w:tc>
        <w:tc>
          <w:tcPr>
            <w:tcW w:w="1234" w:type="dxa"/>
          </w:tcPr>
          <w:p w14:paraId="3B2382EF">
            <w:pPr>
              <w:spacing w:after="0" w:line="240" w:lineRule="auto"/>
            </w:pPr>
            <w:r>
              <w:t>模板名称（唯一）</w:t>
            </w:r>
          </w:p>
        </w:tc>
      </w:tr>
      <w:tr w14:paraId="002351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234" w:type="dxa"/>
          </w:tcPr>
          <w:p w14:paraId="4CEA3B35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3FAA69C1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482E4704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6209D175">
            <w:pPr>
              <w:spacing w:after="0" w:line="240" w:lineRule="auto"/>
            </w:pPr>
          </w:p>
        </w:tc>
        <w:tc>
          <w:tcPr>
            <w:tcW w:w="1234" w:type="dxa"/>
          </w:tcPr>
          <w:p w14:paraId="24648F89">
            <w:pPr>
              <w:spacing w:after="0" w:line="240" w:lineRule="auto"/>
            </w:pPr>
          </w:p>
        </w:tc>
        <w:tc>
          <w:tcPr>
            <w:tcW w:w="1234" w:type="dxa"/>
          </w:tcPr>
          <w:p w14:paraId="107D40EE">
            <w:pPr>
              <w:spacing w:after="0" w:line="240" w:lineRule="auto"/>
            </w:pPr>
          </w:p>
        </w:tc>
        <w:tc>
          <w:tcPr>
            <w:tcW w:w="1234" w:type="dxa"/>
          </w:tcPr>
          <w:p w14:paraId="7665A966">
            <w:pPr>
              <w:spacing w:after="0" w:line="240" w:lineRule="auto"/>
            </w:pPr>
            <w:r>
              <w:t>模板描述</w:t>
            </w:r>
          </w:p>
        </w:tc>
      </w:tr>
      <w:tr w14:paraId="6F536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AD8194D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234" w:type="dxa"/>
          </w:tcPr>
          <w:p w14:paraId="5AEBD02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12E32D5C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E9BA3A9">
            <w:pPr>
              <w:spacing w:after="0" w:line="240" w:lineRule="auto"/>
            </w:pPr>
          </w:p>
        </w:tc>
        <w:tc>
          <w:tcPr>
            <w:tcW w:w="1234" w:type="dxa"/>
          </w:tcPr>
          <w:p w14:paraId="21E2A677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234" w:type="dxa"/>
          </w:tcPr>
          <w:p w14:paraId="15D1F297">
            <w:pPr>
              <w:spacing w:after="0" w:line="240" w:lineRule="auto"/>
            </w:pPr>
          </w:p>
        </w:tc>
        <w:tc>
          <w:tcPr>
            <w:tcW w:w="1234" w:type="dxa"/>
          </w:tcPr>
          <w:p w14:paraId="6E4FC858">
            <w:pPr>
              <w:spacing w:after="0" w:line="240" w:lineRule="auto"/>
            </w:pPr>
            <w:r>
              <w:t>创建时间</w:t>
            </w:r>
          </w:p>
        </w:tc>
      </w:tr>
      <w:tr w14:paraId="382828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AB5DC49">
            <w:pPr>
              <w:spacing w:after="0" w:line="240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234" w:type="dxa"/>
          </w:tcPr>
          <w:p w14:paraId="5449416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51400B89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0D41884">
            <w:pPr>
              <w:spacing w:after="0" w:line="240" w:lineRule="auto"/>
            </w:pPr>
          </w:p>
        </w:tc>
        <w:tc>
          <w:tcPr>
            <w:tcW w:w="1234" w:type="dxa"/>
          </w:tcPr>
          <w:p w14:paraId="5AE1FD72">
            <w:pPr>
              <w:spacing w:after="0" w:line="240" w:lineRule="auto"/>
            </w:pPr>
            <w:r>
              <w:t>CURRENT_TIMESTAMP ON UPDATE</w:t>
            </w:r>
          </w:p>
        </w:tc>
        <w:tc>
          <w:tcPr>
            <w:tcW w:w="1234" w:type="dxa"/>
          </w:tcPr>
          <w:p w14:paraId="0C4FBEAD">
            <w:pPr>
              <w:spacing w:after="0" w:line="240" w:lineRule="auto"/>
            </w:pPr>
          </w:p>
        </w:tc>
        <w:tc>
          <w:tcPr>
            <w:tcW w:w="1234" w:type="dxa"/>
          </w:tcPr>
          <w:p w14:paraId="71FF1F6B">
            <w:pPr>
              <w:spacing w:after="0" w:line="240" w:lineRule="auto"/>
            </w:pPr>
            <w:r>
              <w:t>更新时间</w:t>
            </w:r>
          </w:p>
        </w:tc>
      </w:tr>
    </w:tbl>
    <w:p w14:paraId="0E2CD562"/>
    <w:p w14:paraId="76F727AC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(name)</w:t>
      </w:r>
    </w:p>
    <w:p w14:paraId="6B0F1A36"/>
    <w:p w14:paraId="05248CDE">
      <w:pPr>
        <w:pStyle w:val="4"/>
      </w:pPr>
      <w:r>
        <w:t>2.8 template_steps - 模板步骤表</w:t>
      </w:r>
    </w:p>
    <w:p w14:paraId="234A066A">
      <w:r>
        <w:rPr>
          <w:b/>
        </w:rPr>
        <w:t xml:space="preserve">描述: </w:t>
      </w:r>
      <w:r>
        <w:t>存储模板的工作步骤</w:t>
      </w:r>
    </w:p>
    <w:p w14:paraId="7800C56A">
      <w:r>
        <w:rPr>
          <w:b/>
        </w:rPr>
        <w:t xml:space="preserve">字段数: </w:t>
      </w:r>
      <w:r>
        <w:t>5</w:t>
      </w:r>
    </w:p>
    <w:p w14:paraId="3C4BD7CD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523"/>
        <w:gridCol w:w="1030"/>
        <w:gridCol w:w="1021"/>
        <w:gridCol w:w="997"/>
        <w:gridCol w:w="1958"/>
        <w:gridCol w:w="1094"/>
      </w:tblGrid>
      <w:tr w14:paraId="0FA594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3F3B10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EBC02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7763B1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01B53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2D6B92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9ACD4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256ED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FE1D6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F75132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7C19C506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203486AB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0C6F219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136EE794">
            <w:pPr>
              <w:spacing w:after="0" w:line="240" w:lineRule="auto"/>
            </w:pPr>
          </w:p>
        </w:tc>
        <w:tc>
          <w:tcPr>
            <w:tcW w:w="1234" w:type="dxa"/>
          </w:tcPr>
          <w:p w14:paraId="1FDA233A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1495C73D">
            <w:pPr>
              <w:spacing w:after="0" w:line="240" w:lineRule="auto"/>
            </w:pPr>
            <w:r>
              <w:t>主键，UUID格式</w:t>
            </w:r>
          </w:p>
        </w:tc>
      </w:tr>
      <w:tr w14:paraId="530FE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D602342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6A7F975E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1CD3D05E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C7AB63A">
            <w:pPr>
              <w:spacing w:after="0" w:line="240" w:lineRule="auto"/>
            </w:pPr>
          </w:p>
        </w:tc>
        <w:tc>
          <w:tcPr>
            <w:tcW w:w="1234" w:type="dxa"/>
          </w:tcPr>
          <w:p w14:paraId="7514696B">
            <w:pPr>
              <w:spacing w:after="0" w:line="240" w:lineRule="auto"/>
            </w:pPr>
          </w:p>
        </w:tc>
        <w:tc>
          <w:tcPr>
            <w:tcW w:w="1234" w:type="dxa"/>
          </w:tcPr>
          <w:p w14:paraId="6612AC6E">
            <w:pPr>
              <w:spacing w:after="0" w:line="240" w:lineRule="auto"/>
            </w:pPr>
          </w:p>
        </w:tc>
        <w:tc>
          <w:tcPr>
            <w:tcW w:w="1234" w:type="dxa"/>
          </w:tcPr>
          <w:p w14:paraId="38CD57B6">
            <w:pPr>
              <w:spacing w:after="0" w:line="240" w:lineRule="auto"/>
            </w:pPr>
            <w:r>
              <w:t>步骤名称</w:t>
            </w:r>
          </w:p>
        </w:tc>
      </w:tr>
      <w:tr w14:paraId="02AE5D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4661A10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41AA16EA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3724BF40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226D7851">
            <w:pPr>
              <w:spacing w:after="0" w:line="240" w:lineRule="auto"/>
            </w:pPr>
          </w:p>
        </w:tc>
        <w:tc>
          <w:tcPr>
            <w:tcW w:w="1234" w:type="dxa"/>
          </w:tcPr>
          <w:p w14:paraId="5C6A490A">
            <w:pPr>
              <w:spacing w:after="0" w:line="240" w:lineRule="auto"/>
            </w:pPr>
          </w:p>
        </w:tc>
        <w:tc>
          <w:tcPr>
            <w:tcW w:w="1234" w:type="dxa"/>
          </w:tcPr>
          <w:p w14:paraId="32D592A4">
            <w:pPr>
              <w:spacing w:after="0" w:line="240" w:lineRule="auto"/>
            </w:pPr>
          </w:p>
        </w:tc>
        <w:tc>
          <w:tcPr>
            <w:tcW w:w="1234" w:type="dxa"/>
          </w:tcPr>
          <w:p w14:paraId="1FF6294E">
            <w:pPr>
              <w:spacing w:after="0" w:line="240" w:lineRule="auto"/>
            </w:pPr>
            <w:r>
              <w:t>步骤描述</w:t>
            </w:r>
          </w:p>
        </w:tc>
      </w:tr>
      <w:tr w14:paraId="1240D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2ADD61C">
            <w:pPr>
              <w:spacing w:after="0" w:line="240" w:lineRule="auto"/>
            </w:pPr>
            <w:r>
              <w:rPr>
                <w:sz w:val="18"/>
              </w:rPr>
              <w:t>order</w:t>
            </w:r>
          </w:p>
        </w:tc>
        <w:tc>
          <w:tcPr>
            <w:tcW w:w="1234" w:type="dxa"/>
          </w:tcPr>
          <w:p w14:paraId="655227D6">
            <w:pPr>
              <w:spacing w:after="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1234" w:type="dxa"/>
          </w:tcPr>
          <w:p w14:paraId="726EC1BF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BCD80D0">
            <w:pPr>
              <w:spacing w:after="0" w:line="240" w:lineRule="auto"/>
            </w:pPr>
          </w:p>
        </w:tc>
        <w:tc>
          <w:tcPr>
            <w:tcW w:w="1234" w:type="dxa"/>
          </w:tcPr>
          <w:p w14:paraId="3BAC75A6">
            <w:pPr>
              <w:spacing w:after="0" w:line="240" w:lineRule="auto"/>
            </w:pPr>
          </w:p>
        </w:tc>
        <w:tc>
          <w:tcPr>
            <w:tcW w:w="1234" w:type="dxa"/>
          </w:tcPr>
          <w:p w14:paraId="2A04C568">
            <w:pPr>
              <w:spacing w:after="0" w:line="240" w:lineRule="auto"/>
            </w:pPr>
          </w:p>
        </w:tc>
        <w:tc>
          <w:tcPr>
            <w:tcW w:w="1234" w:type="dxa"/>
          </w:tcPr>
          <w:p w14:paraId="665123BE">
            <w:pPr>
              <w:spacing w:after="0" w:line="240" w:lineRule="auto"/>
            </w:pPr>
            <w:r>
              <w:t>步骤顺序</w:t>
            </w:r>
          </w:p>
        </w:tc>
      </w:tr>
      <w:tr w14:paraId="26FD9A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140DBC8">
            <w:pPr>
              <w:spacing w:after="0" w:line="240" w:lineRule="auto"/>
            </w:pPr>
            <w:r>
              <w:rPr>
                <w:sz w:val="18"/>
              </w:rPr>
              <w:t>template_id</w:t>
            </w:r>
          </w:p>
        </w:tc>
        <w:tc>
          <w:tcPr>
            <w:tcW w:w="1234" w:type="dxa"/>
          </w:tcPr>
          <w:p w14:paraId="7B462CA3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48156B3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140807E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75D2866D">
            <w:pPr>
              <w:spacing w:after="0" w:line="240" w:lineRule="auto"/>
            </w:pPr>
          </w:p>
        </w:tc>
        <w:tc>
          <w:tcPr>
            <w:tcW w:w="1234" w:type="dxa"/>
          </w:tcPr>
          <w:p w14:paraId="46C9ACED">
            <w:pPr>
              <w:spacing w:after="0" w:line="240" w:lineRule="auto"/>
            </w:pPr>
            <w:r>
              <w:t>FK→templates.id, ON DELETE CASCADE</w:t>
            </w:r>
          </w:p>
        </w:tc>
        <w:tc>
          <w:tcPr>
            <w:tcW w:w="1234" w:type="dxa"/>
          </w:tcPr>
          <w:p w14:paraId="2AA40293">
            <w:pPr>
              <w:spacing w:after="0" w:line="240" w:lineRule="auto"/>
            </w:pPr>
            <w:r>
              <w:t>所属模板ID</w:t>
            </w:r>
          </w:p>
        </w:tc>
      </w:tr>
    </w:tbl>
    <w:p w14:paraId="742F71BE"/>
    <w:p w14:paraId="7EA811F5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INDEX (template_id)</w:t>
      </w:r>
    </w:p>
    <w:p w14:paraId="0A896C36"/>
    <w:p w14:paraId="08411633">
      <w:pPr>
        <w:pStyle w:val="4"/>
      </w:pPr>
      <w:r>
        <w:t>2.9 template_fields - 模板字段表</w:t>
      </w:r>
    </w:p>
    <w:p w14:paraId="5A5A87F3">
      <w:r>
        <w:rPr>
          <w:b/>
        </w:rPr>
        <w:t xml:space="preserve">描述: </w:t>
      </w:r>
      <w:r>
        <w:t>存储步骤中的数据字段定义</w:t>
      </w:r>
    </w:p>
    <w:p w14:paraId="323C8F02">
      <w:r>
        <w:rPr>
          <w:b/>
        </w:rPr>
        <w:t xml:space="preserve">字段数: </w:t>
      </w:r>
      <w:r>
        <w:t>5</w:t>
      </w:r>
    </w:p>
    <w:p w14:paraId="1A76F030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1523"/>
        <w:gridCol w:w="873"/>
        <w:gridCol w:w="867"/>
        <w:gridCol w:w="1028"/>
        <w:gridCol w:w="2480"/>
        <w:gridCol w:w="994"/>
      </w:tblGrid>
      <w:tr w14:paraId="2804BF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33D636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E35472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8E020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4C3C4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632BE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352C4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35242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3CB10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0F263C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618DDF18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4A44D1B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E46E870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77C4E25A">
            <w:pPr>
              <w:spacing w:after="0" w:line="240" w:lineRule="auto"/>
            </w:pPr>
          </w:p>
        </w:tc>
        <w:tc>
          <w:tcPr>
            <w:tcW w:w="1234" w:type="dxa"/>
          </w:tcPr>
          <w:p w14:paraId="6AC069F3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5D2A41F9">
            <w:pPr>
              <w:spacing w:after="0" w:line="240" w:lineRule="auto"/>
            </w:pPr>
            <w:r>
              <w:t>主键，UUID格式</w:t>
            </w:r>
          </w:p>
        </w:tc>
      </w:tr>
      <w:tr w14:paraId="4C80A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CBA8E43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79893310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7109086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5716FB79">
            <w:pPr>
              <w:spacing w:after="0" w:line="240" w:lineRule="auto"/>
            </w:pPr>
          </w:p>
        </w:tc>
        <w:tc>
          <w:tcPr>
            <w:tcW w:w="1234" w:type="dxa"/>
          </w:tcPr>
          <w:p w14:paraId="5C7BD9CB">
            <w:pPr>
              <w:spacing w:after="0" w:line="240" w:lineRule="auto"/>
            </w:pPr>
          </w:p>
        </w:tc>
        <w:tc>
          <w:tcPr>
            <w:tcW w:w="1234" w:type="dxa"/>
          </w:tcPr>
          <w:p w14:paraId="0C819DC5">
            <w:pPr>
              <w:spacing w:after="0" w:line="240" w:lineRule="auto"/>
            </w:pPr>
          </w:p>
        </w:tc>
        <w:tc>
          <w:tcPr>
            <w:tcW w:w="1234" w:type="dxa"/>
          </w:tcPr>
          <w:p w14:paraId="16699433">
            <w:pPr>
              <w:spacing w:after="0" w:line="240" w:lineRule="auto"/>
            </w:pPr>
            <w:r>
              <w:t>字段名称</w:t>
            </w:r>
          </w:p>
        </w:tc>
      </w:tr>
      <w:tr w14:paraId="230D1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2047D73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1234" w:type="dxa"/>
          </w:tcPr>
          <w:p w14:paraId="0892CF50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338CEBB2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38C4D2A">
            <w:pPr>
              <w:spacing w:after="0" w:line="240" w:lineRule="auto"/>
            </w:pPr>
          </w:p>
        </w:tc>
        <w:tc>
          <w:tcPr>
            <w:tcW w:w="1234" w:type="dxa"/>
          </w:tcPr>
          <w:p w14:paraId="16F27096">
            <w:pPr>
              <w:spacing w:after="0" w:line="240" w:lineRule="auto"/>
            </w:pPr>
          </w:p>
        </w:tc>
        <w:tc>
          <w:tcPr>
            <w:tcW w:w="1234" w:type="dxa"/>
          </w:tcPr>
          <w:p w14:paraId="0E92AFB3">
            <w:pPr>
              <w:spacing w:after="0" w:line="240" w:lineRule="auto"/>
            </w:pPr>
            <w:r>
              <w:t>text, number, date, location, photo, signature</w:t>
            </w:r>
          </w:p>
        </w:tc>
        <w:tc>
          <w:tcPr>
            <w:tcW w:w="1234" w:type="dxa"/>
          </w:tcPr>
          <w:p w14:paraId="650709E6">
            <w:pPr>
              <w:spacing w:after="0" w:line="240" w:lineRule="auto"/>
            </w:pPr>
            <w:r>
              <w:t>字段类型</w:t>
            </w:r>
          </w:p>
        </w:tc>
      </w:tr>
      <w:tr w14:paraId="59F5EF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4FBF1F2"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  <w:tc>
          <w:tcPr>
            <w:tcW w:w="1234" w:type="dxa"/>
          </w:tcPr>
          <w:p w14:paraId="6262CB0A">
            <w:pPr>
              <w:spacing w:after="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1234" w:type="dxa"/>
          </w:tcPr>
          <w:p w14:paraId="3963063F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31812E80">
            <w:pPr>
              <w:spacing w:after="0" w:line="240" w:lineRule="auto"/>
            </w:pPr>
          </w:p>
        </w:tc>
        <w:tc>
          <w:tcPr>
            <w:tcW w:w="1234" w:type="dxa"/>
          </w:tcPr>
          <w:p w14:paraId="21FD0E43">
            <w:pPr>
              <w:spacing w:after="0" w:line="240" w:lineRule="auto"/>
            </w:pPr>
            <w:r>
              <w:t>FALSE</w:t>
            </w:r>
          </w:p>
        </w:tc>
        <w:tc>
          <w:tcPr>
            <w:tcW w:w="1234" w:type="dxa"/>
          </w:tcPr>
          <w:p w14:paraId="69332A79">
            <w:pPr>
              <w:spacing w:after="0" w:line="240" w:lineRule="auto"/>
            </w:pPr>
          </w:p>
        </w:tc>
        <w:tc>
          <w:tcPr>
            <w:tcW w:w="1234" w:type="dxa"/>
          </w:tcPr>
          <w:p w14:paraId="0C35BC97">
            <w:pPr>
              <w:spacing w:after="0" w:line="240" w:lineRule="auto"/>
            </w:pPr>
            <w:r>
              <w:t>是否必填</w:t>
            </w:r>
          </w:p>
        </w:tc>
      </w:tr>
      <w:tr w14:paraId="00C912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F7D3D78">
            <w:pPr>
              <w:spacing w:after="0" w:line="240" w:lineRule="auto"/>
            </w:pPr>
            <w:r>
              <w:rPr>
                <w:sz w:val="18"/>
              </w:rPr>
              <w:t>step_id</w:t>
            </w:r>
          </w:p>
        </w:tc>
        <w:tc>
          <w:tcPr>
            <w:tcW w:w="1234" w:type="dxa"/>
          </w:tcPr>
          <w:p w14:paraId="286F71A2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6890F7F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D39AF82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1234" w:type="dxa"/>
          </w:tcPr>
          <w:p w14:paraId="49F3B3DA">
            <w:pPr>
              <w:spacing w:after="0" w:line="240" w:lineRule="auto"/>
            </w:pPr>
          </w:p>
        </w:tc>
        <w:tc>
          <w:tcPr>
            <w:tcW w:w="1234" w:type="dxa"/>
          </w:tcPr>
          <w:p w14:paraId="28099D2D">
            <w:pPr>
              <w:spacing w:after="0" w:line="240" w:lineRule="auto"/>
            </w:pPr>
            <w:r>
              <w:t>FK→template_steps.id, ON DELETE CASCADE</w:t>
            </w:r>
          </w:p>
        </w:tc>
        <w:tc>
          <w:tcPr>
            <w:tcW w:w="1234" w:type="dxa"/>
          </w:tcPr>
          <w:p w14:paraId="15F9A789">
            <w:pPr>
              <w:spacing w:after="0" w:line="240" w:lineRule="auto"/>
            </w:pPr>
            <w:r>
              <w:t>所属步骤ID</w:t>
            </w:r>
          </w:p>
        </w:tc>
      </w:tr>
    </w:tbl>
    <w:p w14:paraId="6C35ED0C"/>
    <w:p w14:paraId="1F8A0AC4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INDEX (step_id)</w:t>
      </w:r>
    </w:p>
    <w:p w14:paraId="2093BE6F"/>
    <w:p w14:paraId="6D972C4B">
      <w:pPr>
        <w:pStyle w:val="4"/>
      </w:pPr>
      <w:r>
        <w:t>2.10 sla_configs - SLA配置表</w:t>
      </w:r>
    </w:p>
    <w:p w14:paraId="77A6E830">
      <w:r>
        <w:rPr>
          <w:b/>
        </w:rPr>
        <w:t xml:space="preserve">描述: </w:t>
      </w:r>
      <w:r>
        <w:t>存储不同优先级的响应时间和解决时间配置</w:t>
      </w:r>
    </w:p>
    <w:p w14:paraId="1078DC6F">
      <w:r>
        <w:rPr>
          <w:b/>
        </w:rPr>
        <w:t xml:space="preserve">字段数: </w:t>
      </w:r>
      <w:r>
        <w:t>4</w:t>
      </w:r>
    </w:p>
    <w:p w14:paraId="689ADA58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1418"/>
        <w:gridCol w:w="1170"/>
        <w:gridCol w:w="1173"/>
        <w:gridCol w:w="1161"/>
        <w:gridCol w:w="1191"/>
        <w:gridCol w:w="1192"/>
      </w:tblGrid>
      <w:tr w14:paraId="781371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6497B3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AE16D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0286DB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14939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293316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1E39C1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C0339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5D3E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F156CB6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2851D576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2267011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A549710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13797AA7">
            <w:pPr>
              <w:spacing w:after="0" w:line="240" w:lineRule="auto"/>
            </w:pPr>
          </w:p>
        </w:tc>
        <w:tc>
          <w:tcPr>
            <w:tcW w:w="1234" w:type="dxa"/>
          </w:tcPr>
          <w:p w14:paraId="56466C6D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0DDFC0BC">
            <w:pPr>
              <w:spacing w:after="0" w:line="240" w:lineRule="auto"/>
            </w:pPr>
            <w:r>
              <w:t>主键，UUID格式</w:t>
            </w:r>
          </w:p>
        </w:tc>
      </w:tr>
      <w:tr w14:paraId="614170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52F8930">
            <w:pPr>
              <w:spacing w:after="0" w:line="240" w:lineRule="auto"/>
            </w:pPr>
            <w:r>
              <w:rPr>
                <w:sz w:val="18"/>
              </w:rPr>
              <w:t>priority</w:t>
            </w:r>
          </w:p>
        </w:tc>
        <w:tc>
          <w:tcPr>
            <w:tcW w:w="1234" w:type="dxa"/>
          </w:tcPr>
          <w:p w14:paraId="62E9221F">
            <w:pPr>
              <w:spacing w:after="0" w:line="240" w:lineRule="auto"/>
            </w:pPr>
            <w:r>
              <w:rPr>
                <w:sz w:val="18"/>
              </w:rPr>
              <w:t>ENUM</w:t>
            </w:r>
          </w:p>
        </w:tc>
        <w:tc>
          <w:tcPr>
            <w:tcW w:w="1234" w:type="dxa"/>
          </w:tcPr>
          <w:p w14:paraId="7743C992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91B5C40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1234" w:type="dxa"/>
          </w:tcPr>
          <w:p w14:paraId="05B23DF4">
            <w:pPr>
              <w:spacing w:after="0" w:line="240" w:lineRule="auto"/>
            </w:pPr>
          </w:p>
        </w:tc>
        <w:tc>
          <w:tcPr>
            <w:tcW w:w="1234" w:type="dxa"/>
          </w:tcPr>
          <w:p w14:paraId="79C29E12">
            <w:pPr>
              <w:spacing w:after="0" w:line="240" w:lineRule="auto"/>
            </w:pPr>
            <w:r>
              <w:t>P1, P2, P3, P4</w:t>
            </w:r>
          </w:p>
        </w:tc>
        <w:tc>
          <w:tcPr>
            <w:tcW w:w="1234" w:type="dxa"/>
          </w:tcPr>
          <w:p w14:paraId="11AB2CF0">
            <w:pPr>
              <w:spacing w:after="0" w:line="240" w:lineRule="auto"/>
            </w:pPr>
            <w:r>
              <w:t>优先级（唯一）</w:t>
            </w:r>
          </w:p>
        </w:tc>
      </w:tr>
      <w:tr w14:paraId="55529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C1344ED">
            <w:pPr>
              <w:spacing w:after="0" w:line="240" w:lineRule="auto"/>
            </w:pPr>
            <w:r>
              <w:rPr>
                <w:sz w:val="18"/>
              </w:rPr>
              <w:t>response_time</w:t>
            </w:r>
          </w:p>
        </w:tc>
        <w:tc>
          <w:tcPr>
            <w:tcW w:w="1234" w:type="dxa"/>
          </w:tcPr>
          <w:p w14:paraId="786D29D7">
            <w:pPr>
              <w:spacing w:after="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1234" w:type="dxa"/>
          </w:tcPr>
          <w:p w14:paraId="3CDA48D8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428B947">
            <w:pPr>
              <w:spacing w:after="0" w:line="240" w:lineRule="auto"/>
            </w:pPr>
          </w:p>
        </w:tc>
        <w:tc>
          <w:tcPr>
            <w:tcW w:w="1234" w:type="dxa"/>
          </w:tcPr>
          <w:p w14:paraId="0BF0703F">
            <w:pPr>
              <w:spacing w:after="0" w:line="240" w:lineRule="auto"/>
            </w:pPr>
          </w:p>
        </w:tc>
        <w:tc>
          <w:tcPr>
            <w:tcW w:w="1234" w:type="dxa"/>
          </w:tcPr>
          <w:p w14:paraId="19154EFA">
            <w:pPr>
              <w:spacing w:after="0" w:line="240" w:lineRule="auto"/>
            </w:pPr>
          </w:p>
        </w:tc>
        <w:tc>
          <w:tcPr>
            <w:tcW w:w="1234" w:type="dxa"/>
          </w:tcPr>
          <w:p w14:paraId="120748E0">
            <w:pPr>
              <w:spacing w:after="0" w:line="240" w:lineRule="auto"/>
            </w:pPr>
            <w:r>
              <w:t>响应时间（分钟）</w:t>
            </w:r>
          </w:p>
        </w:tc>
      </w:tr>
      <w:tr w14:paraId="5A84C2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A68CD5F">
            <w:pPr>
              <w:spacing w:after="0" w:line="240" w:lineRule="auto"/>
            </w:pPr>
            <w:r>
              <w:rPr>
                <w:sz w:val="18"/>
              </w:rPr>
              <w:t>resolution_time</w:t>
            </w:r>
          </w:p>
        </w:tc>
        <w:tc>
          <w:tcPr>
            <w:tcW w:w="1234" w:type="dxa"/>
          </w:tcPr>
          <w:p w14:paraId="0440D8AE">
            <w:pPr>
              <w:spacing w:after="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1234" w:type="dxa"/>
          </w:tcPr>
          <w:p w14:paraId="7F7ECBF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0C4EE51">
            <w:pPr>
              <w:spacing w:after="0" w:line="240" w:lineRule="auto"/>
            </w:pPr>
          </w:p>
        </w:tc>
        <w:tc>
          <w:tcPr>
            <w:tcW w:w="1234" w:type="dxa"/>
          </w:tcPr>
          <w:p w14:paraId="4A485061">
            <w:pPr>
              <w:spacing w:after="0" w:line="240" w:lineRule="auto"/>
            </w:pPr>
          </w:p>
        </w:tc>
        <w:tc>
          <w:tcPr>
            <w:tcW w:w="1234" w:type="dxa"/>
          </w:tcPr>
          <w:p w14:paraId="7CCA7083">
            <w:pPr>
              <w:spacing w:after="0" w:line="240" w:lineRule="auto"/>
            </w:pPr>
          </w:p>
        </w:tc>
        <w:tc>
          <w:tcPr>
            <w:tcW w:w="1234" w:type="dxa"/>
          </w:tcPr>
          <w:p w14:paraId="53A9C9B1">
            <w:pPr>
              <w:spacing w:after="0" w:line="240" w:lineRule="auto"/>
            </w:pPr>
            <w:r>
              <w:t>解决时间（分钟）</w:t>
            </w:r>
          </w:p>
        </w:tc>
      </w:tr>
    </w:tbl>
    <w:p w14:paraId="4B165914"/>
    <w:p w14:paraId="57F24329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(priority)</w:t>
      </w:r>
    </w:p>
    <w:p w14:paraId="44323D71"/>
    <w:p w14:paraId="0EBC401B">
      <w:pPr>
        <w:pStyle w:val="4"/>
      </w:pPr>
      <w:r>
        <w:t>2.11 problem_types - 问题类型表</w:t>
      </w:r>
    </w:p>
    <w:p w14:paraId="2F4C695F">
      <w:r>
        <w:rPr>
          <w:b/>
        </w:rPr>
        <w:t xml:space="preserve">描述: </w:t>
      </w:r>
      <w:r>
        <w:t>存储可用的问题类型</w:t>
      </w:r>
    </w:p>
    <w:p w14:paraId="5DC20778">
      <w:r>
        <w:rPr>
          <w:b/>
        </w:rPr>
        <w:t xml:space="preserve">字段数: </w:t>
      </w:r>
      <w:r>
        <w:t>3</w:t>
      </w:r>
    </w:p>
    <w:p w14:paraId="787E1C76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523"/>
        <w:gridCol w:w="1218"/>
        <w:gridCol w:w="1219"/>
        <w:gridCol w:w="1216"/>
        <w:gridCol w:w="1223"/>
        <w:gridCol w:w="1224"/>
      </w:tblGrid>
      <w:tr w14:paraId="16391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2A6020C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ED9EE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5A6763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33AF8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C37299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8E965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285F68A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56B1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F2105E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54764384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64AD359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15261A5A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204292AE">
            <w:pPr>
              <w:spacing w:after="0" w:line="240" w:lineRule="auto"/>
            </w:pPr>
          </w:p>
        </w:tc>
        <w:tc>
          <w:tcPr>
            <w:tcW w:w="1234" w:type="dxa"/>
          </w:tcPr>
          <w:p w14:paraId="58CC5C4A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16344386">
            <w:pPr>
              <w:spacing w:after="0" w:line="240" w:lineRule="auto"/>
            </w:pPr>
            <w:r>
              <w:t>主键，UUID格式</w:t>
            </w:r>
          </w:p>
        </w:tc>
      </w:tr>
      <w:tr w14:paraId="6A1879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1AEDCEF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5238F5E6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1234" w:type="dxa"/>
          </w:tcPr>
          <w:p w14:paraId="179FCB4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CE3E5A3">
            <w:pPr>
              <w:spacing w:after="0" w:line="240" w:lineRule="auto"/>
            </w:pPr>
            <w:r>
              <w:rPr>
                <w:sz w:val="18"/>
              </w:rPr>
              <w:t>UNI</w:t>
            </w:r>
          </w:p>
        </w:tc>
        <w:tc>
          <w:tcPr>
            <w:tcW w:w="1234" w:type="dxa"/>
          </w:tcPr>
          <w:p w14:paraId="082F1171">
            <w:pPr>
              <w:spacing w:after="0" w:line="240" w:lineRule="auto"/>
            </w:pPr>
          </w:p>
        </w:tc>
        <w:tc>
          <w:tcPr>
            <w:tcW w:w="1234" w:type="dxa"/>
          </w:tcPr>
          <w:p w14:paraId="02CD77F4">
            <w:pPr>
              <w:spacing w:after="0" w:line="240" w:lineRule="auto"/>
            </w:pPr>
          </w:p>
        </w:tc>
        <w:tc>
          <w:tcPr>
            <w:tcW w:w="1234" w:type="dxa"/>
          </w:tcPr>
          <w:p w14:paraId="484E3737">
            <w:pPr>
              <w:spacing w:after="0" w:line="240" w:lineRule="auto"/>
            </w:pPr>
            <w:r>
              <w:t>问题类型名称（唯一）</w:t>
            </w:r>
          </w:p>
        </w:tc>
      </w:tr>
      <w:tr w14:paraId="32CD9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7B7F69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34" w:type="dxa"/>
          </w:tcPr>
          <w:p w14:paraId="4FD45690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1234" w:type="dxa"/>
          </w:tcPr>
          <w:p w14:paraId="2A9EEEA8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6253E3A0">
            <w:pPr>
              <w:spacing w:after="0" w:line="240" w:lineRule="auto"/>
            </w:pPr>
          </w:p>
        </w:tc>
        <w:tc>
          <w:tcPr>
            <w:tcW w:w="1234" w:type="dxa"/>
          </w:tcPr>
          <w:p w14:paraId="28FD95D0">
            <w:pPr>
              <w:spacing w:after="0" w:line="240" w:lineRule="auto"/>
            </w:pPr>
          </w:p>
        </w:tc>
        <w:tc>
          <w:tcPr>
            <w:tcW w:w="1234" w:type="dxa"/>
          </w:tcPr>
          <w:p w14:paraId="6A9373D1">
            <w:pPr>
              <w:spacing w:after="0" w:line="240" w:lineRule="auto"/>
            </w:pPr>
          </w:p>
        </w:tc>
        <w:tc>
          <w:tcPr>
            <w:tcW w:w="1234" w:type="dxa"/>
          </w:tcPr>
          <w:p w14:paraId="3859C28F">
            <w:pPr>
              <w:spacing w:after="0" w:line="240" w:lineRule="auto"/>
            </w:pPr>
            <w:r>
              <w:t>问题类型描述</w:t>
            </w:r>
          </w:p>
        </w:tc>
      </w:tr>
    </w:tbl>
    <w:p w14:paraId="3DF0970D"/>
    <w:p w14:paraId="47F64234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  <w:r>
        <w:br w:type="textWrapping"/>
      </w:r>
      <w:r>
        <w:t xml:space="preserve">  • UNIQUE INDEX (name)</w:t>
      </w:r>
    </w:p>
    <w:p w14:paraId="45939197"/>
    <w:p w14:paraId="3B3D5133">
      <w:pPr>
        <w:pStyle w:val="4"/>
      </w:pPr>
      <w:r>
        <w:t>2.12 files - 文件表</w:t>
      </w:r>
    </w:p>
    <w:p w14:paraId="17553C09">
      <w:r>
        <w:rPr>
          <w:b/>
        </w:rPr>
        <w:t xml:space="preserve">描述: </w:t>
      </w:r>
      <w:r>
        <w:t>存储上传的文件信息（照片、签名等）</w:t>
      </w:r>
    </w:p>
    <w:p w14:paraId="0E4C21F7">
      <w:r>
        <w:rPr>
          <w:b/>
        </w:rPr>
        <w:t xml:space="preserve">字段数: </w:t>
      </w:r>
      <w:r>
        <w:t>7</w:t>
      </w:r>
    </w:p>
    <w:p w14:paraId="5E41268B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629"/>
        <w:gridCol w:w="751"/>
        <w:gridCol w:w="729"/>
        <w:gridCol w:w="2514"/>
        <w:gridCol w:w="904"/>
        <w:gridCol w:w="1181"/>
      </w:tblGrid>
      <w:tr w14:paraId="7C842E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34" w:type="dxa"/>
            <w:shd w:val="clear" w:color="auto" w:fill="0EA5E9"/>
            <w:vAlign w:val="center"/>
          </w:tcPr>
          <w:p w14:paraId="251448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3BE96C8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8D6DE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允许空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02E26D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键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1E1EC8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4BA74A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额外信息</w:t>
            </w:r>
          </w:p>
        </w:tc>
        <w:tc>
          <w:tcPr>
            <w:tcW w:w="1234" w:type="dxa"/>
            <w:shd w:val="clear" w:color="auto" w:fill="0EA5E9"/>
            <w:vAlign w:val="center"/>
          </w:tcPr>
          <w:p w14:paraId="62E1E6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D49D4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672DC87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34" w:type="dxa"/>
          </w:tcPr>
          <w:p w14:paraId="57516F8E">
            <w:pPr>
              <w:spacing w:after="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1234" w:type="dxa"/>
          </w:tcPr>
          <w:p w14:paraId="1E1E187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1CE4C91">
            <w:pPr>
              <w:spacing w:after="0" w:line="240" w:lineRule="auto"/>
            </w:pPr>
            <w:r>
              <w:rPr>
                <w:sz w:val="18"/>
              </w:rPr>
              <w:t>PRI</w:t>
            </w:r>
          </w:p>
        </w:tc>
        <w:tc>
          <w:tcPr>
            <w:tcW w:w="1234" w:type="dxa"/>
          </w:tcPr>
          <w:p w14:paraId="7B3ABC05">
            <w:pPr>
              <w:spacing w:after="0" w:line="240" w:lineRule="auto"/>
            </w:pPr>
          </w:p>
        </w:tc>
        <w:tc>
          <w:tcPr>
            <w:tcW w:w="1234" w:type="dxa"/>
          </w:tcPr>
          <w:p w14:paraId="098D4070">
            <w:pPr>
              <w:spacing w:after="0" w:line="240" w:lineRule="auto"/>
            </w:pPr>
            <w:r>
              <w:t>UUID</w:t>
            </w:r>
          </w:p>
        </w:tc>
        <w:tc>
          <w:tcPr>
            <w:tcW w:w="1234" w:type="dxa"/>
          </w:tcPr>
          <w:p w14:paraId="7E2ACF38">
            <w:pPr>
              <w:spacing w:after="0" w:line="240" w:lineRule="auto"/>
            </w:pPr>
            <w:r>
              <w:t>主键，UUID格式</w:t>
            </w:r>
          </w:p>
        </w:tc>
      </w:tr>
      <w:tr w14:paraId="391663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1798FA6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34" w:type="dxa"/>
          </w:tcPr>
          <w:p w14:paraId="43DA844A">
            <w:pPr>
              <w:spacing w:after="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1234" w:type="dxa"/>
          </w:tcPr>
          <w:p w14:paraId="749604CC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85FFB25">
            <w:pPr>
              <w:spacing w:after="0" w:line="240" w:lineRule="auto"/>
            </w:pPr>
          </w:p>
        </w:tc>
        <w:tc>
          <w:tcPr>
            <w:tcW w:w="1234" w:type="dxa"/>
          </w:tcPr>
          <w:p w14:paraId="52534761">
            <w:pPr>
              <w:spacing w:after="0" w:line="240" w:lineRule="auto"/>
            </w:pPr>
          </w:p>
        </w:tc>
        <w:tc>
          <w:tcPr>
            <w:tcW w:w="1234" w:type="dxa"/>
          </w:tcPr>
          <w:p w14:paraId="31AB0EB5">
            <w:pPr>
              <w:spacing w:after="0" w:line="240" w:lineRule="auto"/>
            </w:pPr>
          </w:p>
        </w:tc>
        <w:tc>
          <w:tcPr>
            <w:tcW w:w="1234" w:type="dxa"/>
          </w:tcPr>
          <w:p w14:paraId="574DD904">
            <w:pPr>
              <w:spacing w:after="0" w:line="240" w:lineRule="auto"/>
            </w:pPr>
            <w:r>
              <w:t>文件名</w:t>
            </w:r>
          </w:p>
        </w:tc>
      </w:tr>
      <w:tr w14:paraId="2BF7BD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4865B11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1234" w:type="dxa"/>
          </w:tcPr>
          <w:p w14:paraId="45BDA54E">
            <w:pPr>
              <w:spacing w:after="0" w:line="240" w:lineRule="auto"/>
            </w:pPr>
            <w:r>
              <w:rPr>
                <w:sz w:val="18"/>
              </w:rPr>
              <w:t>VARCHAR(1000)</w:t>
            </w:r>
          </w:p>
        </w:tc>
        <w:tc>
          <w:tcPr>
            <w:tcW w:w="1234" w:type="dxa"/>
          </w:tcPr>
          <w:p w14:paraId="330278A7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794F727B">
            <w:pPr>
              <w:spacing w:after="0" w:line="240" w:lineRule="auto"/>
            </w:pPr>
          </w:p>
        </w:tc>
        <w:tc>
          <w:tcPr>
            <w:tcW w:w="1234" w:type="dxa"/>
          </w:tcPr>
          <w:p w14:paraId="1B7A32B9">
            <w:pPr>
              <w:spacing w:after="0" w:line="240" w:lineRule="auto"/>
            </w:pPr>
          </w:p>
        </w:tc>
        <w:tc>
          <w:tcPr>
            <w:tcW w:w="1234" w:type="dxa"/>
          </w:tcPr>
          <w:p w14:paraId="6B0B64FA">
            <w:pPr>
              <w:spacing w:after="0" w:line="240" w:lineRule="auto"/>
            </w:pPr>
          </w:p>
        </w:tc>
        <w:tc>
          <w:tcPr>
            <w:tcW w:w="1234" w:type="dxa"/>
          </w:tcPr>
          <w:p w14:paraId="4557C4AE">
            <w:pPr>
              <w:spacing w:after="0" w:line="240" w:lineRule="auto"/>
            </w:pPr>
            <w:r>
              <w:t>文件URL或路径</w:t>
            </w:r>
          </w:p>
        </w:tc>
      </w:tr>
      <w:tr w14:paraId="591BE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3D311B9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1234" w:type="dxa"/>
          </w:tcPr>
          <w:p w14:paraId="6C3618EA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1234" w:type="dxa"/>
          </w:tcPr>
          <w:p w14:paraId="52B1F580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248D9802">
            <w:pPr>
              <w:spacing w:after="0" w:line="240" w:lineRule="auto"/>
            </w:pPr>
          </w:p>
        </w:tc>
        <w:tc>
          <w:tcPr>
            <w:tcW w:w="1234" w:type="dxa"/>
          </w:tcPr>
          <w:p w14:paraId="5FD06B1D">
            <w:pPr>
              <w:spacing w:after="0" w:line="240" w:lineRule="auto"/>
            </w:pPr>
          </w:p>
        </w:tc>
        <w:tc>
          <w:tcPr>
            <w:tcW w:w="1234" w:type="dxa"/>
          </w:tcPr>
          <w:p w14:paraId="0AC44522">
            <w:pPr>
              <w:spacing w:after="0" w:line="240" w:lineRule="auto"/>
            </w:pPr>
          </w:p>
        </w:tc>
        <w:tc>
          <w:tcPr>
            <w:tcW w:w="1234" w:type="dxa"/>
          </w:tcPr>
          <w:p w14:paraId="54479089">
            <w:pPr>
              <w:spacing w:after="0" w:line="240" w:lineRule="auto"/>
            </w:pPr>
            <w:r>
              <w:t>文件MIME类型</w:t>
            </w:r>
          </w:p>
        </w:tc>
      </w:tr>
      <w:tr w14:paraId="4A369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46C6192">
            <w:pPr>
              <w:spacing w:after="0" w:line="240" w:lineRule="auto"/>
            </w:pPr>
            <w:r>
              <w:rPr>
                <w:sz w:val="18"/>
              </w:rPr>
              <w:t>size</w:t>
            </w:r>
          </w:p>
        </w:tc>
        <w:tc>
          <w:tcPr>
            <w:tcW w:w="1234" w:type="dxa"/>
          </w:tcPr>
          <w:p w14:paraId="5080C231">
            <w:pPr>
              <w:spacing w:after="0" w:line="240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1234" w:type="dxa"/>
          </w:tcPr>
          <w:p w14:paraId="33DE5BF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0F1601FF">
            <w:pPr>
              <w:spacing w:after="0" w:line="240" w:lineRule="auto"/>
            </w:pPr>
          </w:p>
        </w:tc>
        <w:tc>
          <w:tcPr>
            <w:tcW w:w="1234" w:type="dxa"/>
          </w:tcPr>
          <w:p w14:paraId="415D69CF">
            <w:pPr>
              <w:spacing w:after="0" w:line="240" w:lineRule="auto"/>
            </w:pPr>
          </w:p>
        </w:tc>
        <w:tc>
          <w:tcPr>
            <w:tcW w:w="1234" w:type="dxa"/>
          </w:tcPr>
          <w:p w14:paraId="2ACEB886">
            <w:pPr>
              <w:spacing w:after="0" w:line="240" w:lineRule="auto"/>
            </w:pPr>
          </w:p>
        </w:tc>
        <w:tc>
          <w:tcPr>
            <w:tcW w:w="1234" w:type="dxa"/>
          </w:tcPr>
          <w:p w14:paraId="507BEBBB">
            <w:pPr>
              <w:spacing w:after="0" w:line="240" w:lineRule="auto"/>
            </w:pPr>
            <w:r>
              <w:t>文件大小（字节）</w:t>
            </w:r>
          </w:p>
        </w:tc>
      </w:tr>
      <w:tr w14:paraId="040F07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E0CB3E7">
            <w:pPr>
              <w:spacing w:after="0" w:line="240" w:lineRule="auto"/>
            </w:pPr>
            <w:r>
              <w:rPr>
                <w:sz w:val="18"/>
              </w:rPr>
              <w:t>field_type</w:t>
            </w:r>
          </w:p>
        </w:tc>
        <w:tc>
          <w:tcPr>
            <w:tcW w:w="1234" w:type="dxa"/>
          </w:tcPr>
          <w:p w14:paraId="3C2DEACA">
            <w:pPr>
              <w:spacing w:after="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1234" w:type="dxa"/>
          </w:tcPr>
          <w:p w14:paraId="39E24A7F">
            <w:pPr>
              <w:spacing w:after="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234" w:type="dxa"/>
          </w:tcPr>
          <w:p w14:paraId="2D285893">
            <w:pPr>
              <w:spacing w:after="0" w:line="240" w:lineRule="auto"/>
            </w:pPr>
          </w:p>
        </w:tc>
        <w:tc>
          <w:tcPr>
            <w:tcW w:w="1234" w:type="dxa"/>
          </w:tcPr>
          <w:p w14:paraId="55E1B9C1">
            <w:pPr>
              <w:spacing w:after="0" w:line="240" w:lineRule="auto"/>
            </w:pPr>
          </w:p>
        </w:tc>
        <w:tc>
          <w:tcPr>
            <w:tcW w:w="1234" w:type="dxa"/>
          </w:tcPr>
          <w:p w14:paraId="61A24E7E">
            <w:pPr>
              <w:spacing w:after="0" w:line="240" w:lineRule="auto"/>
            </w:pPr>
          </w:p>
        </w:tc>
        <w:tc>
          <w:tcPr>
            <w:tcW w:w="1234" w:type="dxa"/>
          </w:tcPr>
          <w:p w14:paraId="5E70D4CF">
            <w:pPr>
              <w:spacing w:after="0" w:line="240" w:lineRule="auto"/>
            </w:pPr>
            <w:r>
              <w:t>字段类型（photo, signature等）</w:t>
            </w:r>
          </w:p>
        </w:tc>
      </w:tr>
      <w:tr w14:paraId="60F790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E19476C">
            <w:pPr>
              <w:spacing w:after="0" w:line="240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234" w:type="dxa"/>
          </w:tcPr>
          <w:p w14:paraId="7B8B2A2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1234" w:type="dxa"/>
          </w:tcPr>
          <w:p w14:paraId="57535EE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234" w:type="dxa"/>
          </w:tcPr>
          <w:p w14:paraId="4F844EB7">
            <w:pPr>
              <w:spacing w:after="0" w:line="240" w:lineRule="auto"/>
            </w:pPr>
          </w:p>
        </w:tc>
        <w:tc>
          <w:tcPr>
            <w:tcW w:w="1234" w:type="dxa"/>
          </w:tcPr>
          <w:p w14:paraId="4B8A62CE">
            <w:pPr>
              <w:spacing w:after="0" w:line="240" w:lineRule="auto"/>
            </w:pPr>
            <w:r>
              <w:t>CURRENT_TIMESTAMP</w:t>
            </w:r>
          </w:p>
        </w:tc>
        <w:tc>
          <w:tcPr>
            <w:tcW w:w="1234" w:type="dxa"/>
          </w:tcPr>
          <w:p w14:paraId="2CE43BD4">
            <w:pPr>
              <w:spacing w:after="0" w:line="240" w:lineRule="auto"/>
            </w:pPr>
          </w:p>
        </w:tc>
        <w:tc>
          <w:tcPr>
            <w:tcW w:w="1234" w:type="dxa"/>
          </w:tcPr>
          <w:p w14:paraId="0BC44068">
            <w:pPr>
              <w:spacing w:after="0" w:line="240" w:lineRule="auto"/>
            </w:pPr>
            <w:r>
              <w:t>上传时间</w:t>
            </w:r>
          </w:p>
        </w:tc>
      </w:tr>
    </w:tbl>
    <w:p w14:paraId="1F84888A"/>
    <w:p w14:paraId="0FFD490A">
      <w:r>
        <w:rPr>
          <w:b/>
        </w:rPr>
        <w:t xml:space="preserve">索引: </w:t>
      </w:r>
      <w:r>
        <w:br w:type="textWrapping"/>
      </w:r>
      <w:r>
        <w:t xml:space="preserve">  • PRIMARY KEY (id)</w:t>
      </w:r>
    </w:p>
    <w:p w14:paraId="3629AA67"/>
    <w:p w14:paraId="463E873B">
      <w:r>
        <w:br w:type="page"/>
      </w:r>
    </w:p>
    <w:p w14:paraId="39B100CB">
      <w:pPr>
        <w:pStyle w:val="3"/>
      </w:pPr>
      <w:r>
        <w:t>3. 枚举类型定义</w:t>
      </w:r>
    </w:p>
    <w:p w14:paraId="1A012DAD">
      <w:r>
        <w:t>系统使用枚举类型来约束特定字段的取值范围，确保数据一致性和完整性。</w:t>
      </w:r>
    </w:p>
    <w:p w14:paraId="73083FD4"/>
    <w:p w14:paraId="3E39D2D9">
      <w:pPr>
        <w:pStyle w:val="4"/>
      </w:pPr>
      <w:r>
        <w:t>UserRole</w:t>
      </w:r>
    </w:p>
    <w:p w14:paraId="28DA4083">
      <w:r>
        <w:rPr>
          <w:b/>
        </w:rPr>
        <w:t xml:space="preserve">说明: </w:t>
      </w:r>
      <w:r>
        <w:t>用户角色</w:t>
      </w:r>
    </w:p>
    <w:p w14:paraId="69E52EC0">
      <w:r>
        <w:rPr>
          <w:b/>
        </w:rPr>
        <w:t>可选值:</w:t>
      </w:r>
      <w:r>
        <w:rPr>
          <w:b/>
        </w:rPr>
        <w:br w:type="textWrapping"/>
      </w:r>
      <w:r>
        <w:t xml:space="preserve">  • </w:t>
      </w:r>
      <w:r>
        <w:rPr>
          <w:rFonts w:hint="eastAsia" w:eastAsia="宋体"/>
          <w:lang w:val="en-US" w:eastAsia="zh-CN"/>
        </w:rPr>
        <w:t>A</w:t>
      </w:r>
      <w:r>
        <w:t>dmin (管理员)</w:t>
      </w:r>
      <w:r>
        <w:br w:type="textWrapping"/>
      </w:r>
      <w:r>
        <w:t xml:space="preserve">  • </w:t>
      </w:r>
      <w:r>
        <w:rPr>
          <w:rFonts w:hint="eastAsia" w:eastAsia="宋体"/>
          <w:lang w:val="en-US" w:eastAsia="zh-CN"/>
        </w:rPr>
        <w:t>Electrical E</w:t>
      </w:r>
      <w:r>
        <w:t>ngineer (工程师)</w:t>
      </w:r>
    </w:p>
    <w:p w14:paraId="4714F272">
      <w:r>
        <w:rPr>
          <w:rFonts w:hint="eastAsia" w:eastAsia="宋体"/>
          <w:lang w:val="en-US" w:eastAsia="zh-CN"/>
        </w:rPr>
        <w:t>Electrician</w:t>
      </w:r>
      <w:r>
        <w:br w:type="textWrapping"/>
      </w:r>
      <w:r>
        <w:t xml:space="preserve">  • manager (经理)</w:t>
      </w:r>
    </w:p>
    <w:p w14:paraId="377D2D6A">
      <w:r>
        <w:rPr>
          <w:rFonts w:hint="eastAsia" w:eastAsia="宋体"/>
          <w:lang w:val="en-US" w:eastAsia="zh-CN"/>
        </w:rPr>
        <w:t>High-Level Support</w:t>
      </w:r>
      <w:r>
        <w:br w:type="textWrapping"/>
      </w:r>
      <w:r>
        <w:br w:type="textWrapping"/>
      </w:r>
    </w:p>
    <w:p w14:paraId="5100F05A"/>
    <w:p w14:paraId="3D4F2540">
      <w:pPr>
        <w:pStyle w:val="4"/>
      </w:pPr>
      <w:r>
        <w:t>UserStatus</w:t>
      </w:r>
    </w:p>
    <w:p w14:paraId="66F54441">
      <w:r>
        <w:rPr>
          <w:b/>
        </w:rPr>
        <w:t xml:space="preserve">说明: </w:t>
      </w:r>
      <w:r>
        <w:t>用户状态</w:t>
      </w:r>
    </w:p>
    <w:p w14:paraId="1C17846D">
      <w:r>
        <w:rPr>
          <w:b/>
        </w:rPr>
        <w:t>可选值:</w:t>
      </w:r>
      <w:r>
        <w:rPr>
          <w:b/>
        </w:rPr>
        <w:br w:type="textWrapping"/>
      </w:r>
      <w:r>
        <w:t xml:space="preserve">  • active (激活)</w:t>
      </w:r>
      <w:r>
        <w:br w:type="textWrapping"/>
      </w:r>
      <w:r>
        <w:t xml:space="preserve">  • inactive (未激活)</w:t>
      </w:r>
      <w:r>
        <w:br w:type="textWrapping"/>
      </w:r>
    </w:p>
    <w:p w14:paraId="61C2E3C4"/>
    <w:p w14:paraId="0CF3D215">
      <w:pPr>
        <w:pStyle w:val="4"/>
      </w:pPr>
      <w:r>
        <w:t>GroupStatus</w:t>
      </w:r>
    </w:p>
    <w:p w14:paraId="48EDC95A">
      <w:r>
        <w:rPr>
          <w:b/>
        </w:rPr>
        <w:t xml:space="preserve">说明: </w:t>
      </w:r>
      <w:r>
        <w:t>分组状态</w:t>
      </w:r>
    </w:p>
    <w:p w14:paraId="4C5CF971">
      <w:r>
        <w:rPr>
          <w:b/>
        </w:rPr>
        <w:t>可选值:</w:t>
      </w:r>
      <w:r>
        <w:rPr>
          <w:b/>
        </w:rPr>
        <w:br w:type="textWrapping"/>
      </w:r>
      <w:r>
        <w:t xml:space="preserve">  • active (激活)</w:t>
      </w:r>
      <w:r>
        <w:br w:type="textWrapping"/>
      </w:r>
      <w:r>
        <w:t xml:space="preserve">  • inactive (未激活)</w:t>
      </w:r>
      <w:r>
        <w:br w:type="textWrapping"/>
      </w:r>
    </w:p>
    <w:p w14:paraId="05CFE446"/>
    <w:p w14:paraId="0D4E0E42">
      <w:pPr>
        <w:pStyle w:val="4"/>
      </w:pPr>
      <w:r>
        <w:t>TicketStatus</w:t>
      </w:r>
    </w:p>
    <w:p w14:paraId="0AC9099A">
      <w:r>
        <w:rPr>
          <w:b/>
        </w:rPr>
        <w:t xml:space="preserve">说明: </w:t>
      </w:r>
      <w:r>
        <w:t>工单状态</w:t>
      </w:r>
    </w:p>
    <w:p w14:paraId="1EDBB747">
      <w:r>
        <w:rPr>
          <w:b/>
        </w:rPr>
        <w:t>可选值:</w:t>
      </w:r>
      <w:r>
        <w:rPr>
          <w:b/>
        </w:rPr>
        <w:br w:type="textWrapping"/>
      </w:r>
      <w:r>
        <w:t xml:space="preserve">  • open (新建)</w:t>
      </w:r>
      <w:r>
        <w:br w:type="textWrapping"/>
      </w:r>
      <w:r>
        <w:t xml:space="preserve">  • accepted (已接受)</w:t>
      </w:r>
      <w:r>
        <w:br w:type="textWrapping"/>
      </w:r>
      <w:r>
        <w:t xml:space="preserve">  • inProgress (进行中)</w:t>
      </w:r>
      <w:r>
        <w:br w:type="textWrapping"/>
      </w:r>
      <w:r>
        <w:t xml:space="preserve">  • closed (已关闭)</w:t>
      </w:r>
      <w:r>
        <w:br w:type="textWrapping"/>
      </w:r>
      <w:r>
        <w:t xml:space="preserve">  • onHold (暂停)</w:t>
      </w:r>
      <w:r>
        <w:br w:type="textWrapping"/>
      </w:r>
      <w:r>
        <w:t xml:space="preserve">  • canceled (已取消)</w:t>
      </w:r>
      <w:r>
        <w:br w:type="textWrapping"/>
      </w:r>
      <w:r>
        <w:t xml:space="preserve">  • </w:t>
      </w:r>
      <w:r>
        <w:rPr>
          <w:rFonts w:hint="eastAsia" w:eastAsia="宋体"/>
          <w:lang w:val="en-US" w:eastAsia="zh-CN"/>
        </w:rPr>
        <w:t>underReview</w:t>
      </w:r>
      <w:r>
        <w:t xml:space="preserve"> (已提交)</w:t>
      </w:r>
      <w:r>
        <w:br w:type="textWrapping"/>
      </w:r>
    </w:p>
    <w:p w14:paraId="5709D785"/>
    <w:p w14:paraId="1AC0274B">
      <w:pPr>
        <w:pStyle w:val="4"/>
      </w:pPr>
      <w:r>
        <w:t>TicketType</w:t>
      </w:r>
    </w:p>
    <w:p w14:paraId="6B97BCAA">
      <w:r>
        <w:rPr>
          <w:b/>
        </w:rPr>
        <w:t xml:space="preserve">说明: </w:t>
      </w:r>
      <w:r>
        <w:t>工单类型</w:t>
      </w:r>
    </w:p>
    <w:p w14:paraId="0888C9A2">
      <w:r>
        <w:rPr>
          <w:b/>
        </w:rPr>
        <w:t>可选值:</w:t>
      </w:r>
      <w:r>
        <w:rPr>
          <w:b/>
        </w:rPr>
        <w:br w:type="textWrapping"/>
      </w:r>
      <w:r>
        <w:t xml:space="preserve">  • planned (计划)</w:t>
      </w:r>
      <w:r>
        <w:br w:type="textWrapping"/>
      </w:r>
      <w:r>
        <w:t xml:space="preserve">  • preventive (预防性)</w:t>
      </w:r>
      <w:r>
        <w:br w:type="textWrapping"/>
      </w:r>
      <w:r>
        <w:t xml:space="preserve">  • corrective (纠正性)</w:t>
      </w:r>
      <w:r>
        <w:br w:type="textWrapping"/>
      </w:r>
      <w:r>
        <w:t xml:space="preserve">  • problem</w:t>
      </w:r>
      <w:r>
        <w:rPr>
          <w:rFonts w:hint="eastAsia" w:eastAsia="宋体"/>
          <w:lang w:val="en-US" w:eastAsia="zh-CN"/>
        </w:rPr>
        <w:t xml:space="preserve"> management</w:t>
      </w:r>
      <w:r>
        <w:t xml:space="preserve"> (问题</w:t>
      </w:r>
      <w:r>
        <w:rPr>
          <w:rFonts w:hint="eastAsia" w:eastAsia="宋体"/>
          <w:lang w:val="en-US" w:eastAsia="zh-CN"/>
        </w:rPr>
        <w:t>管理</w:t>
      </w:r>
      <w:r>
        <w:t>)</w:t>
      </w:r>
      <w:r>
        <w:br w:type="textWrapping"/>
      </w:r>
    </w:p>
    <w:p w14:paraId="376D7705"/>
    <w:p w14:paraId="7074E911">
      <w:pPr>
        <w:pStyle w:val="4"/>
      </w:pPr>
      <w:r>
        <w:t>Priority</w:t>
      </w:r>
    </w:p>
    <w:p w14:paraId="00483A6C">
      <w:r>
        <w:rPr>
          <w:b/>
        </w:rPr>
        <w:t xml:space="preserve">说明: </w:t>
      </w:r>
      <w:r>
        <w:t>优先级</w:t>
      </w:r>
    </w:p>
    <w:p w14:paraId="3AFDD7B4">
      <w:r>
        <w:rPr>
          <w:b/>
        </w:rPr>
        <w:t>可选值:</w:t>
      </w:r>
      <w:r>
        <w:rPr>
          <w:b/>
        </w:rPr>
        <w:br w:type="textWrapping"/>
      </w:r>
      <w:r>
        <w:t xml:space="preserve">  • P1 </w:t>
      </w:r>
      <w:r>
        <w:br w:type="textWrapping"/>
      </w:r>
      <w:r>
        <w:t xml:space="preserve">  • P2 </w:t>
      </w:r>
      <w:r>
        <w:br w:type="textWrapping"/>
      </w:r>
      <w:r>
        <w:t xml:space="preserve">  • P3 </w:t>
      </w:r>
      <w:r>
        <w:br w:type="textWrapping"/>
      </w:r>
      <w:r>
        <w:t xml:space="preserve">  • P4 </w:t>
      </w:r>
      <w:r>
        <w:br w:type="textWrapping"/>
      </w:r>
    </w:p>
    <w:p w14:paraId="518D7D84"/>
    <w:p w14:paraId="3EDC6091">
      <w:pPr>
        <w:pStyle w:val="4"/>
      </w:pPr>
      <w:r>
        <w:t>CommentType</w:t>
      </w:r>
    </w:p>
    <w:p w14:paraId="238F2DA7">
      <w:r>
        <w:rPr>
          <w:b/>
        </w:rPr>
        <w:t xml:space="preserve">说明: </w:t>
      </w:r>
      <w:r>
        <w:t>评论类型</w:t>
      </w:r>
    </w:p>
    <w:p w14:paraId="1CD804DE">
      <w:r>
        <w:rPr>
          <w:b/>
        </w:rPr>
        <w:t>可选值:</w:t>
      </w:r>
      <w:r>
        <w:rPr>
          <w:b/>
        </w:rPr>
        <w:br w:type="textWrapping"/>
      </w:r>
      <w:r>
        <w:t xml:space="preserve">  • general (常规)</w:t>
      </w:r>
      <w:r>
        <w:br w:type="textWrapping"/>
      </w:r>
      <w:r>
        <w:t xml:space="preserve">  • accept (接受)</w:t>
      </w:r>
      <w:r>
        <w:br w:type="textWrapping"/>
      </w:r>
      <w:r>
        <w:t xml:space="preserve">  • decline (拒绝)</w:t>
      </w:r>
      <w:r>
        <w:br w:type="textWrapping"/>
      </w:r>
      <w:r>
        <w:t xml:space="preserve">  • cancel (取消)</w:t>
      </w:r>
      <w:r>
        <w:br w:type="textWrapping"/>
      </w:r>
    </w:p>
    <w:p w14:paraId="4E169457"/>
    <w:p w14:paraId="2D69AD15">
      <w:pPr>
        <w:pStyle w:val="4"/>
      </w:pPr>
      <w:r>
        <w:t>FieldType</w:t>
      </w:r>
    </w:p>
    <w:p w14:paraId="471EA424">
      <w:r>
        <w:rPr>
          <w:b/>
        </w:rPr>
        <w:t xml:space="preserve">说明: </w:t>
      </w:r>
      <w:r>
        <w:t>字段类型</w:t>
      </w:r>
    </w:p>
    <w:p w14:paraId="4A96D144">
      <w:r>
        <w:rPr>
          <w:b/>
        </w:rPr>
        <w:t>可选值:</w:t>
      </w:r>
      <w:r>
        <w:rPr>
          <w:b/>
        </w:rPr>
        <w:br w:type="textWrapping"/>
      </w:r>
      <w:r>
        <w:t xml:space="preserve">  • text (文本)</w:t>
      </w:r>
      <w:r>
        <w:br w:type="textWrapping"/>
      </w:r>
      <w:r>
        <w:t xml:space="preserve">  • number (数字)</w:t>
      </w:r>
      <w:r>
        <w:br w:type="textWrapping"/>
      </w:r>
      <w:r>
        <w:t xml:space="preserve">  • date (日期)</w:t>
      </w:r>
      <w:r>
        <w:br w:type="textWrapping"/>
      </w:r>
      <w:r>
        <w:t xml:space="preserve">  • location (位置)</w:t>
      </w:r>
      <w:r>
        <w:br w:type="textWrapping"/>
      </w:r>
      <w:r>
        <w:t xml:space="preserve">  • photo (照片)</w:t>
      </w:r>
      <w:r>
        <w:br w:type="textWrapping"/>
      </w:r>
    </w:p>
    <w:p w14:paraId="016623B5"/>
    <w:p w14:paraId="0CB41298">
      <w:r>
        <w:br w:type="page"/>
      </w:r>
    </w:p>
    <w:p w14:paraId="74883E10">
      <w:pPr>
        <w:pStyle w:val="3"/>
      </w:pPr>
      <w:r>
        <w:t>4. 外键关系</w:t>
      </w:r>
    </w:p>
    <w:p w14:paraId="0E7CF9BC">
      <w:r>
        <w:t>外键关系定义了表之间的引用完整性约束，确保数据的一致性。</w:t>
      </w:r>
    </w:p>
    <w:p w14:paraId="6E6BC361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70A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160" w:type="dxa"/>
            <w:shd w:val="clear" w:color="auto" w:fill="0EA5E9"/>
            <w:vAlign w:val="center"/>
          </w:tcPr>
          <w:p w14:paraId="5CE67A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子表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365057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外键字段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68D5F98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父表</w:t>
            </w:r>
          </w:p>
        </w:tc>
        <w:tc>
          <w:tcPr>
            <w:tcW w:w="2160" w:type="dxa"/>
            <w:shd w:val="clear" w:color="auto" w:fill="0EA5E9"/>
            <w:vAlign w:val="center"/>
          </w:tcPr>
          <w:p w14:paraId="5F3AF3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删除策略</w:t>
            </w:r>
          </w:p>
        </w:tc>
      </w:tr>
      <w:tr w14:paraId="3F5C2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4FB186">
            <w:pPr>
              <w:spacing w:after="0" w:line="240" w:lineRule="auto"/>
              <w:jc w:val="center"/>
            </w:pPr>
            <w:r>
              <w:t>users</w:t>
            </w:r>
          </w:p>
        </w:tc>
        <w:tc>
          <w:tcPr>
            <w:tcW w:w="2160" w:type="dxa"/>
          </w:tcPr>
          <w:p w14:paraId="46F5DE94">
            <w:pPr>
              <w:spacing w:after="0" w:line="240" w:lineRule="auto"/>
              <w:jc w:val="center"/>
            </w:pPr>
            <w:r>
              <w:t>group_id</w:t>
            </w:r>
          </w:p>
        </w:tc>
        <w:tc>
          <w:tcPr>
            <w:tcW w:w="2160" w:type="dxa"/>
          </w:tcPr>
          <w:p w14:paraId="3E4AA90C">
            <w:pPr>
              <w:spacing w:after="0" w:line="240" w:lineRule="auto"/>
              <w:jc w:val="center"/>
            </w:pPr>
            <w:r>
              <w:t>groups.id</w:t>
            </w:r>
          </w:p>
        </w:tc>
        <w:tc>
          <w:tcPr>
            <w:tcW w:w="2160" w:type="dxa"/>
          </w:tcPr>
          <w:p w14:paraId="78E52BF0">
            <w:pPr>
              <w:spacing w:after="0" w:line="240" w:lineRule="auto"/>
              <w:jc w:val="center"/>
            </w:pPr>
            <w:r>
              <w:t>SET NULL</w:t>
            </w:r>
          </w:p>
        </w:tc>
      </w:tr>
      <w:tr w14:paraId="266CC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6858AE">
            <w:pPr>
              <w:spacing w:after="0" w:line="240" w:lineRule="auto"/>
              <w:jc w:val="center"/>
            </w:pPr>
            <w:r>
              <w:t>tickets</w:t>
            </w:r>
          </w:p>
        </w:tc>
        <w:tc>
          <w:tcPr>
            <w:tcW w:w="2160" w:type="dxa"/>
          </w:tcPr>
          <w:p w14:paraId="441553FD">
            <w:pPr>
              <w:spacing w:after="0" w:line="240" w:lineRule="auto"/>
              <w:jc w:val="center"/>
            </w:pPr>
            <w:r>
              <w:t>template_id</w:t>
            </w:r>
          </w:p>
        </w:tc>
        <w:tc>
          <w:tcPr>
            <w:tcW w:w="2160" w:type="dxa"/>
          </w:tcPr>
          <w:p w14:paraId="7FDFDD17">
            <w:pPr>
              <w:spacing w:after="0" w:line="240" w:lineRule="auto"/>
              <w:jc w:val="center"/>
            </w:pPr>
            <w:r>
              <w:t>templates.id</w:t>
            </w:r>
          </w:p>
        </w:tc>
        <w:tc>
          <w:tcPr>
            <w:tcW w:w="2160" w:type="dxa"/>
          </w:tcPr>
          <w:p w14:paraId="2537F08A">
            <w:pPr>
              <w:spacing w:after="0" w:line="240" w:lineRule="auto"/>
              <w:jc w:val="center"/>
            </w:pPr>
            <w:r>
              <w:t>RESTRICT</w:t>
            </w:r>
          </w:p>
        </w:tc>
      </w:tr>
      <w:tr w14:paraId="7EEA24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0A236">
            <w:pPr>
              <w:spacing w:after="0" w:line="240" w:lineRule="auto"/>
              <w:jc w:val="center"/>
            </w:pPr>
            <w:r>
              <w:t>tickets</w:t>
            </w:r>
          </w:p>
        </w:tc>
        <w:tc>
          <w:tcPr>
            <w:tcW w:w="2160" w:type="dxa"/>
          </w:tcPr>
          <w:p w14:paraId="5CF6BCDB">
            <w:pPr>
              <w:spacing w:after="0" w:line="240" w:lineRule="auto"/>
              <w:jc w:val="center"/>
            </w:pPr>
            <w:r>
              <w:t>assigned_to</w:t>
            </w:r>
          </w:p>
        </w:tc>
        <w:tc>
          <w:tcPr>
            <w:tcW w:w="2160" w:type="dxa"/>
          </w:tcPr>
          <w:p w14:paraId="282EF5AB">
            <w:pPr>
              <w:spacing w:after="0" w:line="240" w:lineRule="auto"/>
              <w:jc w:val="center"/>
            </w:pPr>
            <w:r>
              <w:t>users.id</w:t>
            </w:r>
          </w:p>
        </w:tc>
        <w:tc>
          <w:tcPr>
            <w:tcW w:w="2160" w:type="dxa"/>
          </w:tcPr>
          <w:p w14:paraId="2277F8AD">
            <w:pPr>
              <w:spacing w:after="0" w:line="240" w:lineRule="auto"/>
              <w:jc w:val="center"/>
            </w:pPr>
            <w:r>
              <w:t>RESTRICT</w:t>
            </w:r>
          </w:p>
        </w:tc>
      </w:tr>
      <w:tr w14:paraId="1CD71A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EF42A">
            <w:pPr>
              <w:spacing w:after="0" w:line="240" w:lineRule="auto"/>
              <w:jc w:val="center"/>
            </w:pPr>
            <w:r>
              <w:t>tickets</w:t>
            </w:r>
          </w:p>
        </w:tc>
        <w:tc>
          <w:tcPr>
            <w:tcW w:w="2160" w:type="dxa"/>
          </w:tcPr>
          <w:p w14:paraId="197A467E">
            <w:pPr>
              <w:spacing w:after="0" w:line="240" w:lineRule="auto"/>
              <w:jc w:val="center"/>
            </w:pPr>
            <w:r>
              <w:t>created_by</w:t>
            </w:r>
          </w:p>
        </w:tc>
        <w:tc>
          <w:tcPr>
            <w:tcW w:w="2160" w:type="dxa"/>
          </w:tcPr>
          <w:p w14:paraId="7B055A5A">
            <w:pPr>
              <w:spacing w:after="0" w:line="240" w:lineRule="auto"/>
              <w:jc w:val="center"/>
            </w:pPr>
            <w:r>
              <w:t>users.id</w:t>
            </w:r>
          </w:p>
        </w:tc>
        <w:tc>
          <w:tcPr>
            <w:tcW w:w="2160" w:type="dxa"/>
          </w:tcPr>
          <w:p w14:paraId="726E1E43">
            <w:pPr>
              <w:spacing w:after="0" w:line="240" w:lineRule="auto"/>
              <w:jc w:val="center"/>
            </w:pPr>
            <w:r>
              <w:t>RESTRICT</w:t>
            </w:r>
          </w:p>
        </w:tc>
      </w:tr>
      <w:tr w14:paraId="79CA0C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14BFAA">
            <w:pPr>
              <w:spacing w:after="0" w:line="240" w:lineRule="auto"/>
              <w:jc w:val="center"/>
            </w:pPr>
            <w:r>
              <w:t>ticket_comments</w:t>
            </w:r>
          </w:p>
        </w:tc>
        <w:tc>
          <w:tcPr>
            <w:tcW w:w="2160" w:type="dxa"/>
          </w:tcPr>
          <w:p w14:paraId="0507F3A4">
            <w:pPr>
              <w:spacing w:after="0" w:line="240" w:lineRule="auto"/>
              <w:jc w:val="center"/>
            </w:pPr>
            <w:r>
              <w:t>ticket_id</w:t>
            </w:r>
          </w:p>
        </w:tc>
        <w:tc>
          <w:tcPr>
            <w:tcW w:w="2160" w:type="dxa"/>
          </w:tcPr>
          <w:p w14:paraId="6C99E06D">
            <w:pPr>
              <w:spacing w:after="0" w:line="240" w:lineRule="auto"/>
              <w:jc w:val="center"/>
            </w:pPr>
            <w:r>
              <w:t>tickets.id</w:t>
            </w:r>
          </w:p>
        </w:tc>
        <w:tc>
          <w:tcPr>
            <w:tcW w:w="2160" w:type="dxa"/>
          </w:tcPr>
          <w:p w14:paraId="765BBCA5">
            <w:pPr>
              <w:spacing w:after="0" w:line="240" w:lineRule="auto"/>
              <w:jc w:val="center"/>
            </w:pPr>
            <w:r>
              <w:t>CASCADE</w:t>
            </w:r>
          </w:p>
        </w:tc>
      </w:tr>
      <w:tr w14:paraId="080D6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DE9E0A">
            <w:pPr>
              <w:spacing w:after="0" w:line="240" w:lineRule="auto"/>
              <w:jc w:val="center"/>
            </w:pPr>
            <w:r>
              <w:t>ticket_comments</w:t>
            </w:r>
          </w:p>
        </w:tc>
        <w:tc>
          <w:tcPr>
            <w:tcW w:w="2160" w:type="dxa"/>
          </w:tcPr>
          <w:p w14:paraId="6033D20A">
            <w:pPr>
              <w:spacing w:after="0" w:line="240" w:lineRule="auto"/>
              <w:jc w:val="center"/>
            </w:pPr>
            <w:r>
              <w:t>user_id</w:t>
            </w:r>
          </w:p>
        </w:tc>
        <w:tc>
          <w:tcPr>
            <w:tcW w:w="2160" w:type="dxa"/>
          </w:tcPr>
          <w:p w14:paraId="7C6FE959">
            <w:pPr>
              <w:spacing w:after="0" w:line="240" w:lineRule="auto"/>
              <w:jc w:val="center"/>
            </w:pPr>
            <w:r>
              <w:t>users.id</w:t>
            </w:r>
          </w:p>
        </w:tc>
        <w:tc>
          <w:tcPr>
            <w:tcW w:w="2160" w:type="dxa"/>
          </w:tcPr>
          <w:p w14:paraId="1765235F">
            <w:pPr>
              <w:spacing w:after="0" w:line="240" w:lineRule="auto"/>
              <w:jc w:val="center"/>
            </w:pPr>
            <w:r>
              <w:t>RESTRICT</w:t>
            </w:r>
          </w:p>
        </w:tc>
      </w:tr>
      <w:tr w14:paraId="332FD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7DA1AA">
            <w:pPr>
              <w:spacing w:after="0" w:line="240" w:lineRule="auto"/>
              <w:jc w:val="center"/>
            </w:pPr>
            <w:r>
              <w:t>template_steps</w:t>
            </w:r>
          </w:p>
        </w:tc>
        <w:tc>
          <w:tcPr>
            <w:tcW w:w="2160" w:type="dxa"/>
          </w:tcPr>
          <w:p w14:paraId="664A3E39">
            <w:pPr>
              <w:spacing w:after="0" w:line="240" w:lineRule="auto"/>
              <w:jc w:val="center"/>
            </w:pPr>
            <w:r>
              <w:t>template_id</w:t>
            </w:r>
          </w:p>
        </w:tc>
        <w:tc>
          <w:tcPr>
            <w:tcW w:w="2160" w:type="dxa"/>
          </w:tcPr>
          <w:p w14:paraId="5CC050F2">
            <w:pPr>
              <w:spacing w:after="0" w:line="240" w:lineRule="auto"/>
              <w:jc w:val="center"/>
            </w:pPr>
            <w:r>
              <w:t>templates.id</w:t>
            </w:r>
          </w:p>
        </w:tc>
        <w:tc>
          <w:tcPr>
            <w:tcW w:w="2160" w:type="dxa"/>
          </w:tcPr>
          <w:p w14:paraId="7170A470">
            <w:pPr>
              <w:spacing w:after="0" w:line="240" w:lineRule="auto"/>
              <w:jc w:val="center"/>
            </w:pPr>
            <w:r>
              <w:t>CASCADE</w:t>
            </w:r>
          </w:p>
        </w:tc>
      </w:tr>
      <w:tr w14:paraId="67FC1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AF5DC7">
            <w:pPr>
              <w:spacing w:after="0" w:line="240" w:lineRule="auto"/>
              <w:jc w:val="center"/>
            </w:pPr>
            <w:r>
              <w:t>template_fields</w:t>
            </w:r>
          </w:p>
        </w:tc>
        <w:tc>
          <w:tcPr>
            <w:tcW w:w="2160" w:type="dxa"/>
          </w:tcPr>
          <w:p w14:paraId="0A2907A2">
            <w:pPr>
              <w:spacing w:after="0" w:line="240" w:lineRule="auto"/>
              <w:jc w:val="center"/>
            </w:pPr>
            <w:r>
              <w:t>step_id</w:t>
            </w:r>
          </w:p>
        </w:tc>
        <w:tc>
          <w:tcPr>
            <w:tcW w:w="2160" w:type="dxa"/>
          </w:tcPr>
          <w:p w14:paraId="5EE1329D">
            <w:pPr>
              <w:spacing w:after="0" w:line="240" w:lineRule="auto"/>
              <w:jc w:val="center"/>
            </w:pPr>
            <w:r>
              <w:t>template_steps.id</w:t>
            </w:r>
          </w:p>
        </w:tc>
        <w:tc>
          <w:tcPr>
            <w:tcW w:w="2160" w:type="dxa"/>
          </w:tcPr>
          <w:p w14:paraId="2C2C8FEA">
            <w:pPr>
              <w:spacing w:after="0" w:line="240" w:lineRule="auto"/>
              <w:jc w:val="center"/>
            </w:pPr>
            <w:r>
              <w:t>CASCADE</w:t>
            </w:r>
          </w:p>
        </w:tc>
      </w:tr>
    </w:tbl>
    <w:p w14:paraId="4797BB89"/>
    <w:p w14:paraId="351AEC64">
      <w:pPr>
        <w:pStyle w:val="4"/>
      </w:pPr>
      <w:r>
        <w:t>删除策略说明</w:t>
      </w:r>
    </w:p>
    <w:p w14:paraId="58B40FC9">
      <w:r>
        <w:rPr>
          <w:b/>
        </w:rPr>
        <w:t xml:space="preserve">• CASCADE: </w:t>
      </w:r>
      <w:r>
        <w:t>级联删除 - 删除父记录时自动删除子记录</w:t>
      </w:r>
      <w:r>
        <w:br w:type="textWrapping"/>
      </w:r>
      <w:r>
        <w:rPr>
          <w:b/>
        </w:rPr>
        <w:t xml:space="preserve">• RESTRICT: </w:t>
      </w:r>
      <w:r>
        <w:t>限制删除 - 存在子记录时不允许删除父记录</w:t>
      </w:r>
      <w:r>
        <w:br w:type="textWrapping"/>
      </w:r>
      <w:r>
        <w:rPr>
          <w:b/>
        </w:rPr>
        <w:t xml:space="preserve">• SET NULL: </w:t>
      </w:r>
      <w:r>
        <w:t>设置为空 - 删除父记录时将外键设置为NULL</w:t>
      </w:r>
    </w:p>
    <w:p w14:paraId="2DA4E2CB">
      <w:r>
        <w:br w:type="page"/>
      </w:r>
    </w:p>
    <w:p w14:paraId="6A3E6FD2">
      <w:pPr>
        <w:pStyle w:val="3"/>
      </w:pPr>
      <w:r>
        <w:t>5. 索引说明</w:t>
      </w:r>
    </w:p>
    <w:p w14:paraId="46125048">
      <w:r>
        <w:t>索引用于优化查询性能。系统为主键、唯一约束和外键自动创建索引。</w:t>
      </w:r>
    </w:p>
    <w:p w14:paraId="5DC1D565"/>
    <w:p w14:paraId="1D29BCED">
      <w:pPr>
        <w:pStyle w:val="4"/>
      </w:pPr>
      <w:r>
        <w:t>索引类型</w:t>
      </w:r>
    </w:p>
    <w:p w14:paraId="18D2DD81">
      <w:r>
        <w:rPr>
          <w:b/>
        </w:rPr>
        <w:t xml:space="preserve">• PRIMARY KEY: </w:t>
      </w:r>
      <w:r>
        <w:t>主键索引 - 唯一且不允许NULL</w:t>
      </w:r>
      <w:r>
        <w:br w:type="textWrapping"/>
      </w:r>
      <w:r>
        <w:rPr>
          <w:b/>
        </w:rPr>
        <w:t xml:space="preserve">• UNIQUE INDEX: </w:t>
      </w:r>
      <w:r>
        <w:t>唯一索引 - 值必须唯一</w:t>
      </w:r>
      <w:r>
        <w:br w:type="textWrapping"/>
      </w:r>
      <w:r>
        <w:rPr>
          <w:b/>
        </w:rPr>
        <w:t xml:space="preserve">• INDEX: </w:t>
      </w:r>
      <w:r>
        <w:t>普通索引 - 加速查询</w:t>
      </w:r>
    </w:p>
    <w:p w14:paraId="32F00B4E"/>
    <w:p w14:paraId="26FF0332">
      <w:pPr>
        <w:pStyle w:val="4"/>
      </w:pPr>
      <w:r>
        <w:t>性能建议</w:t>
      </w:r>
    </w:p>
    <w:p w14:paraId="7D9DFD2A">
      <w:r>
        <w:rPr>
          <w:b/>
        </w:rPr>
        <w:t xml:space="preserve">1. </w:t>
      </w:r>
      <w:r>
        <w:t>所有UUID主键已建立索引</w:t>
      </w:r>
      <w:r>
        <w:br w:type="textWrapping"/>
      </w:r>
      <w:r>
        <w:rPr>
          <w:b/>
        </w:rPr>
        <w:t xml:space="preserve">2. </w:t>
      </w:r>
      <w:r>
        <w:t>用户名、邮箱等常用查询字段已建立唯一索引</w:t>
      </w:r>
      <w:r>
        <w:br w:type="textWrapping"/>
      </w:r>
      <w:r>
        <w:rPr>
          <w:b/>
        </w:rPr>
        <w:t xml:space="preserve">3. </w:t>
      </w:r>
      <w:r>
        <w:t>外键字段已建立索引以优化JOIN操作</w:t>
      </w:r>
      <w:r>
        <w:br w:type="textWrapping"/>
      </w:r>
      <w:r>
        <w:rPr>
          <w:b/>
        </w:rPr>
        <w:t xml:space="preserve">4. </w:t>
      </w:r>
      <w:r>
        <w:t>工单状态字段建议添加索引以优化状态过滤查询</w:t>
      </w:r>
    </w:p>
    <w:p w14:paraId="2CF63BBB">
      <w:r>
        <w:br w:type="page"/>
      </w:r>
    </w:p>
    <w:p w14:paraId="50072305">
      <w:pPr>
        <w:pStyle w:val="3"/>
      </w:pPr>
      <w:r>
        <w:t>6. 设计说明</w:t>
      </w:r>
    </w:p>
    <w:p w14:paraId="461E8FA6">
      <w:pPr>
        <w:pStyle w:val="4"/>
      </w:pPr>
      <w:r>
        <w:t>主键设计</w:t>
      </w:r>
    </w:p>
    <w:p w14:paraId="4F404497">
      <w:pPr>
        <w:pStyle w:val="4"/>
      </w:pPr>
      <w:r>
        <w:t>• 所有表使用VARCHAR(36)存储UUID作为主键</w:t>
      </w:r>
    </w:p>
    <w:p w14:paraId="42793773">
      <w:pPr>
        <w:pStyle w:val="4"/>
      </w:pPr>
      <w:r>
        <w:t>• UUID确保分布式环境下的全局唯一性</w:t>
      </w:r>
    </w:p>
    <w:p w14:paraId="20BD4176">
      <w:pPr>
        <w:pStyle w:val="4"/>
      </w:pPr>
      <w:r>
        <w:t>• 便于数据迁移和同步</w:t>
      </w:r>
    </w:p>
    <w:p w14:paraId="38D30C89"/>
    <w:p w14:paraId="53C39B67">
      <w:pPr>
        <w:pStyle w:val="4"/>
      </w:pPr>
      <w:r>
        <w:t>时间戳管理</w:t>
      </w:r>
    </w:p>
    <w:p w14:paraId="2BE557D6">
      <w:pPr>
        <w:pStyle w:val="4"/>
      </w:pPr>
      <w:r>
        <w:t>• created_at: 记录创建时间，默认为当前时间</w:t>
      </w:r>
    </w:p>
    <w:p w14:paraId="75480393">
      <w:pPr>
        <w:pStyle w:val="4"/>
      </w:pPr>
      <w:r>
        <w:t>• updated_at: 记录更新时间，自动更新</w:t>
      </w:r>
    </w:p>
    <w:p w14:paraId="0AF7D8D2">
      <w:pPr>
        <w:pStyle w:val="4"/>
      </w:pPr>
      <w:r>
        <w:t>• 所有时间戳使用DATETIME类型，存储UTC时间</w:t>
      </w:r>
    </w:p>
    <w:p w14:paraId="5AEF90AF"/>
    <w:p w14:paraId="1F54ED93">
      <w:pPr>
        <w:pStyle w:val="4"/>
      </w:pPr>
      <w:r>
        <w:t>JSON字段应用</w:t>
      </w:r>
    </w:p>
    <w:p w14:paraId="27DA0F82">
      <w:pPr>
        <w:pStyle w:val="4"/>
      </w:pPr>
      <w:r>
        <w:t>• completed_steps: 存储已完成步骤的ID列表</w:t>
      </w:r>
    </w:p>
    <w:p w14:paraId="3F879915">
      <w:pPr>
        <w:pStyle w:val="4"/>
      </w:pPr>
      <w:r>
        <w:t>• step_data: 存储步骤字段的动态数据</w:t>
      </w:r>
    </w:p>
    <w:p w14:paraId="6FC7083B">
      <w:pPr>
        <w:pStyle w:val="4"/>
      </w:pPr>
      <w:r>
        <w:t>• tags: 存储分组标签列表</w:t>
      </w:r>
    </w:p>
    <w:p w14:paraId="2DEE49F5">
      <w:pPr>
        <w:pStyle w:val="4"/>
      </w:pPr>
      <w:r>
        <w:t>• related_ticket_ids: 存储关联工单ID</w:t>
      </w:r>
    </w:p>
    <w:p w14:paraId="6C52228F"/>
    <w:p w14:paraId="1B86E63C">
      <w:pPr>
        <w:pStyle w:val="4"/>
      </w:pPr>
      <w:r>
        <w:t>数据完整性</w:t>
      </w:r>
    </w:p>
    <w:p w14:paraId="24BC0BF3">
      <w:pPr>
        <w:pStyle w:val="4"/>
      </w:pPr>
      <w:r>
        <w:t>• 使用枚举类型约束状态、角色等字段</w:t>
      </w:r>
    </w:p>
    <w:p w14:paraId="5164BEB3">
      <w:pPr>
        <w:pStyle w:val="4"/>
      </w:pPr>
      <w:r>
        <w:t>• 外键约束确保引用完整性</w:t>
      </w:r>
    </w:p>
    <w:p w14:paraId="1CECDAD4">
      <w:pPr>
        <w:pStyle w:val="4"/>
      </w:pPr>
      <w:r>
        <w:t>• 适当的级联删除策略保证数据一致性</w:t>
      </w:r>
    </w:p>
    <w:p w14:paraId="11B10D7E">
      <w:pPr>
        <w:pStyle w:val="4"/>
      </w:pPr>
      <w:r>
        <w:t>• NOT NULL约束防止关键字段为空</w:t>
      </w:r>
    </w:p>
    <w:p w14:paraId="2E6A67B4"/>
    <w:p w14:paraId="214FE196">
      <w:pPr>
        <w:pStyle w:val="4"/>
      </w:pPr>
      <w:r>
        <w:t>扩展性考虑</w:t>
      </w:r>
    </w:p>
    <w:p w14:paraId="0AAF2008">
      <w:pPr>
        <w:pStyle w:val="4"/>
      </w:pPr>
      <w:r>
        <w:t>• JSON字段支持灵活的数据扩展</w:t>
      </w:r>
    </w:p>
    <w:p w14:paraId="4A6904EC">
      <w:pPr>
        <w:pStyle w:val="4"/>
      </w:pPr>
      <w:r>
        <w:t>• 模板系统支持自定义工作流程</w:t>
      </w:r>
    </w:p>
    <w:p w14:paraId="2266E76E">
      <w:pPr>
        <w:pStyle w:val="4"/>
      </w:pPr>
      <w:r>
        <w:t>• 站点级别配置支持差异化SLA管理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7361E1"/>
    <w:rsid w:val="CB7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326</Words>
  <Characters>549</Characters>
  <Lines>0</Lines>
  <Paragraphs>0</Paragraphs>
  <TotalTime>63</TotalTime>
  <ScaleCrop>false</ScaleCrop>
  <LinksUpToDate>false</LinksUpToDate>
  <CharactersWithSpaces>645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宁楚雄</cp:lastModifiedBy>
  <dcterms:modified xsi:type="dcterms:W3CDTF">2025-12-16T04:46:44Z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DE9E3E141C344ABA82FAF24EAAD7A09E_13</vt:lpwstr>
  </property>
</Properties>
</file>